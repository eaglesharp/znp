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D4CD1">
      <w:pPr>
        <w:suppressAutoHyphens/>
        <w:spacing w:before="0" w:after="0" w:line="360" w:lineRule="auto"/>
        <w:ind w:left="0" w:right="0" w:firstLine="0"/>
        <w:jc w:val="center"/>
        <w:rPr>
          <w:rFonts w:ascii="Verdana" w:hAnsi="Verdana" w:eastAsia="Verdana" w:cs="Verdana"/>
          <w:b/>
          <w:color w:val="auto"/>
          <w:spacing w:val="0"/>
          <w:position w:val="0"/>
          <w:sz w:val="32"/>
          <w:shd w:val="clear" w:fill="auto"/>
        </w:rPr>
      </w:pPr>
      <w:r>
        <w:rPr>
          <w:rFonts w:ascii="Verdana" w:hAnsi="Verdana" w:eastAsia="Verdana" w:cs="Verdana"/>
          <w:b/>
          <w:color w:val="auto"/>
          <w:spacing w:val="0"/>
          <w:position w:val="0"/>
          <w:sz w:val="32"/>
          <w:shd w:val="clear" w:fill="auto"/>
        </w:rPr>
        <w:t>Resume</w:t>
      </w:r>
    </w:p>
    <w:tbl>
      <w:tblPr>
        <w:tblStyle w:val="3"/>
        <w:tblW w:w="0" w:type="auto"/>
        <w:tblInd w:w="0" w:type="dxa"/>
        <w:tblLayout w:type="autofit"/>
        <w:tblCellMar>
          <w:top w:w="0" w:type="dxa"/>
          <w:left w:w="10" w:type="dxa"/>
          <w:bottom w:w="0" w:type="dxa"/>
          <w:right w:w="10" w:type="dxa"/>
        </w:tblCellMar>
      </w:tblPr>
      <w:tblGrid>
        <w:gridCol w:w="3993"/>
        <w:gridCol w:w="4529"/>
      </w:tblGrid>
      <w:tr w14:paraId="71CB13E9">
        <w:tblPrEx>
          <w:tblCellMar>
            <w:top w:w="0" w:type="dxa"/>
            <w:left w:w="10" w:type="dxa"/>
            <w:bottom w:w="0" w:type="dxa"/>
            <w:right w:w="10" w:type="dxa"/>
          </w:tblCellMar>
        </w:tblPrEx>
        <w:trPr>
          <w:trHeight w:val="0" w:hRule="atLeast"/>
        </w:trPr>
        <w:tc>
          <w:tcPr>
            <w:tcW w:w="4311" w:type="dxa"/>
            <w:tcBorders>
              <w:top w:val="single" w:color="D9D9D9" w:sz="4" w:space="0"/>
              <w:left w:val="single" w:color="D9D9D9" w:sz="4" w:space="0"/>
              <w:bottom w:val="single" w:color="D9D9D9" w:sz="4" w:space="0"/>
              <w:right w:val="single" w:color="D9D9D9" w:sz="4" w:space="0"/>
            </w:tcBorders>
            <w:shd w:val="pct10" w:color="auto" w:fill="auto"/>
            <w:tcMar>
              <w:left w:w="108" w:type="dxa"/>
              <w:right w:w="108" w:type="dxa"/>
            </w:tcMar>
            <w:vAlign w:val="center"/>
          </w:tcPr>
          <w:p w14:paraId="2D0AA0F9">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Name</w:t>
            </w:r>
          </w:p>
        </w:tc>
        <w:tc>
          <w:tcPr>
            <w:tcW w:w="4747" w:type="dxa"/>
            <w:tcBorders>
              <w:top w:val="single" w:color="D9D9D9" w:sz="4" w:space="0"/>
              <w:left w:val="single" w:color="D9D9D9" w:sz="4" w:space="0"/>
              <w:bottom w:val="single" w:color="D9D9D9" w:sz="4" w:space="0"/>
              <w:right w:val="single" w:color="D9D9D9" w:sz="4" w:space="0"/>
            </w:tcBorders>
            <w:shd w:val="pct10" w:color="auto" w:fill="auto"/>
            <w:tcMar>
              <w:left w:w="108" w:type="dxa"/>
              <w:right w:w="108" w:type="dxa"/>
            </w:tcMar>
            <w:vAlign w:val="center"/>
          </w:tcPr>
          <w:p w14:paraId="4048E5B7">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 xml:space="preserve">Total IT Experience  </w:t>
            </w:r>
          </w:p>
        </w:tc>
      </w:tr>
      <w:tr w14:paraId="34FE74C8">
        <w:tblPrEx>
          <w:tblCellMar>
            <w:top w:w="0" w:type="dxa"/>
            <w:left w:w="10" w:type="dxa"/>
            <w:bottom w:w="0" w:type="dxa"/>
            <w:right w:w="10" w:type="dxa"/>
          </w:tblCellMar>
        </w:tblPrEx>
        <w:trPr>
          <w:trHeight w:val="0" w:hRule="atLeast"/>
        </w:trPr>
        <w:tc>
          <w:tcPr>
            <w:tcW w:w="431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E25F705">
            <w:pPr>
              <w:suppressAutoHyphens/>
              <w:spacing w:before="0" w:after="0" w:line="240" w:lineRule="auto"/>
              <w:ind w:left="0" w:right="0" w:firstLine="0"/>
              <w:jc w:val="both"/>
              <w:rPr>
                <w:spacing w:val="0"/>
                <w:position w:val="0"/>
              </w:rPr>
            </w:pPr>
            <w:r>
              <w:rPr>
                <w:rFonts w:ascii="Verdana" w:hAnsi="Verdana" w:eastAsia="Verdana" w:cs="Verdana"/>
                <w:b/>
                <w:color w:val="000000" w:themeColor="text1"/>
                <w:sz w:val="20"/>
                <w:shd w:val="clear" w:color="auto" w:fill="FFFFFF"/>
                <w:lang w:val="en-US"/>
              </w:rPr>
              <w:t>Shweta Ramesh Jadhav</w:t>
            </w:r>
          </w:p>
        </w:tc>
        <w:tc>
          <w:tcPr>
            <w:tcW w:w="4747"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B9B6203">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0.1</w:t>
            </w:r>
            <w:r>
              <w:rPr>
                <w:rFonts w:hint="default" w:ascii="Verdana" w:hAnsi="Verdana" w:eastAsia="Verdana" w:cs="Verdana"/>
                <w:b/>
                <w:color w:val="auto"/>
                <w:spacing w:val="0"/>
                <w:position w:val="0"/>
                <w:sz w:val="20"/>
                <w:shd w:val="clear" w:fill="auto"/>
                <w:lang w:val="en-US"/>
              </w:rPr>
              <w:t xml:space="preserve">0 </w:t>
            </w:r>
            <w:r>
              <w:rPr>
                <w:rFonts w:ascii="Verdana" w:hAnsi="Verdana" w:eastAsia="Verdana" w:cs="Verdana"/>
                <w:b/>
                <w:color w:val="auto"/>
                <w:spacing w:val="0"/>
                <w:position w:val="0"/>
                <w:sz w:val="20"/>
                <w:shd w:val="clear" w:fill="auto"/>
              </w:rPr>
              <w:t xml:space="preserve"> Yrs.</w:t>
            </w:r>
          </w:p>
        </w:tc>
      </w:tr>
      <w:tr w14:paraId="770C5608">
        <w:tblPrEx>
          <w:tblCellMar>
            <w:top w:w="0" w:type="dxa"/>
            <w:left w:w="10" w:type="dxa"/>
            <w:bottom w:w="0" w:type="dxa"/>
            <w:right w:w="10" w:type="dxa"/>
          </w:tblCellMar>
        </w:tblPrEx>
        <w:trPr>
          <w:trHeight w:val="0" w:hRule="atLeast"/>
        </w:trPr>
        <w:tc>
          <w:tcPr>
            <w:tcW w:w="431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A126936">
            <w:pPr>
              <w:suppressAutoHyphens/>
              <w:spacing w:before="0" w:after="0" w:line="240" w:lineRule="auto"/>
              <w:ind w:left="0" w:right="0" w:firstLine="0"/>
              <w:jc w:val="both"/>
              <w:rPr>
                <w:spacing w:val="0"/>
                <w:position w:val="0"/>
              </w:rPr>
            </w:pPr>
            <w:r>
              <w:rPr>
                <w:rFonts w:ascii="Verdana" w:hAnsi="Verdana" w:eastAsia="Verdana" w:cs="Verdana"/>
                <w:b/>
                <w:color w:val="000000"/>
                <w:spacing w:val="0"/>
                <w:position w:val="0"/>
                <w:sz w:val="20"/>
                <w:shd w:val="clear" w:fill="FFFFFF"/>
              </w:rPr>
              <w:t>Mobile No.</w:t>
            </w:r>
          </w:p>
        </w:tc>
        <w:tc>
          <w:tcPr>
            <w:tcW w:w="4747"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9119637">
            <w:pPr>
              <w:suppressAutoHyphens/>
              <w:rPr>
                <w:rFonts w:hint="default"/>
                <w:color w:val="auto"/>
                <w:spacing w:val="0"/>
                <w:position w:val="0"/>
                <w:lang w:val="en-US"/>
              </w:rPr>
            </w:pPr>
            <w:r>
              <w:rPr>
                <w:rFonts w:ascii="Verdana" w:hAnsi="Verdana" w:eastAsia="Verdana" w:cs="Verdana"/>
                <w:color w:val="000000" w:themeColor="text1"/>
                <w:sz w:val="20"/>
              </w:rPr>
              <w:t xml:space="preserve">+91 </w:t>
            </w:r>
            <w:r>
              <w:rPr>
                <w:rFonts w:ascii="Verdana" w:hAnsi="Verdana" w:eastAsia="Verdana" w:cs="Verdana"/>
                <w:color w:val="000000" w:themeColor="text1"/>
                <w:sz w:val="20"/>
                <w:lang w:val="en-US"/>
              </w:rPr>
              <w:t>9356479393</w:t>
            </w:r>
          </w:p>
        </w:tc>
      </w:tr>
      <w:tr w14:paraId="1B9E3099">
        <w:tblPrEx>
          <w:tblCellMar>
            <w:top w:w="0" w:type="dxa"/>
            <w:left w:w="10" w:type="dxa"/>
            <w:bottom w:w="0" w:type="dxa"/>
            <w:right w:w="10" w:type="dxa"/>
          </w:tblCellMar>
        </w:tblPrEx>
        <w:trPr>
          <w:trHeight w:val="0" w:hRule="atLeast"/>
        </w:trPr>
        <w:tc>
          <w:tcPr>
            <w:tcW w:w="431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9DB97DA">
            <w:pPr>
              <w:suppressAutoHyphens/>
              <w:spacing w:before="0" w:after="0" w:line="240" w:lineRule="auto"/>
              <w:ind w:left="0" w:right="0" w:firstLine="0"/>
              <w:jc w:val="both"/>
              <w:rPr>
                <w:spacing w:val="0"/>
                <w:position w:val="0"/>
              </w:rPr>
            </w:pPr>
            <w:r>
              <w:rPr>
                <w:rFonts w:ascii="Verdana" w:hAnsi="Verdana" w:eastAsia="Verdana" w:cs="Verdana"/>
                <w:b/>
                <w:color w:val="000000"/>
                <w:spacing w:val="0"/>
                <w:position w:val="0"/>
                <w:sz w:val="20"/>
                <w:shd w:val="clear" w:fill="FFFFFF"/>
              </w:rPr>
              <w:t>Email-Id</w:t>
            </w:r>
          </w:p>
        </w:tc>
        <w:tc>
          <w:tcPr>
            <w:tcW w:w="4747"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6FB0714">
            <w:pPr>
              <w:suppressAutoHyphens/>
              <w:rPr>
                <w:spacing w:val="0"/>
                <w:position w:val="0"/>
              </w:rPr>
            </w:pPr>
            <w:r>
              <w:fldChar w:fldCharType="begin"/>
            </w:r>
            <w:r>
              <w:instrText xml:space="preserve"> HYPERLINK "mailto:siddheshpotadar99@gmail.com" \h </w:instrText>
            </w:r>
            <w:r>
              <w:fldChar w:fldCharType="separate"/>
            </w:r>
            <w:r>
              <w:rPr>
                <w:rFonts w:ascii="Times New Roman" w:hAnsi="Times New Roman" w:eastAsia="Times New Roman" w:cs="Times New Roman"/>
                <w:color w:val="000000" w:themeColor="text1"/>
                <w:sz w:val="24"/>
                <w:u w:val="single"/>
                <w:lang w:val="en-US"/>
              </w:rPr>
              <w:t>jshweta273</w:t>
            </w:r>
            <w:r>
              <w:rPr>
                <w:rFonts w:ascii="Times New Roman" w:hAnsi="Times New Roman" w:eastAsia="Times New Roman" w:cs="Times New Roman"/>
                <w:color w:val="000000" w:themeColor="text1"/>
                <w:sz w:val="24"/>
                <w:u w:val="single"/>
              </w:rPr>
              <w:t>@gmail.com</w:t>
            </w:r>
            <w:r>
              <w:rPr>
                <w:rFonts w:ascii="Times New Roman" w:hAnsi="Times New Roman" w:eastAsia="Times New Roman" w:cs="Times New Roman"/>
                <w:color w:val="000000" w:themeColor="text1"/>
                <w:sz w:val="24"/>
                <w:u w:val="single"/>
              </w:rPr>
              <w:fldChar w:fldCharType="end"/>
            </w:r>
          </w:p>
        </w:tc>
      </w:tr>
    </w:tbl>
    <w:p w14:paraId="3DFD0503">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8522"/>
      </w:tblGrid>
      <w:tr w14:paraId="1D268B8A">
        <w:tblPrEx>
          <w:tblCellMar>
            <w:top w:w="0" w:type="dxa"/>
            <w:left w:w="10" w:type="dxa"/>
            <w:bottom w:w="0" w:type="dxa"/>
            <w:right w:w="10" w:type="dxa"/>
          </w:tblCellMar>
        </w:tblPrEx>
        <w:trPr>
          <w:trHeight w:val="0" w:hRule="atLeast"/>
        </w:trPr>
        <w:tc>
          <w:tcPr>
            <w:tcW w:w="9015" w:type="dxa"/>
            <w:tcBorders>
              <w:top w:val="single" w:color="D9D9D9" w:sz="4" w:space="0"/>
              <w:left w:val="single" w:color="D9D9D9" w:sz="4" w:space="0"/>
              <w:bottom w:val="single" w:color="D9D9D9" w:sz="4" w:space="0"/>
              <w:right w:val="single" w:color="D9D9D9" w:sz="4" w:space="0"/>
            </w:tcBorders>
            <w:shd w:val="pct10" w:color="auto" w:fill="auto"/>
            <w:tcMar>
              <w:left w:w="108" w:type="dxa"/>
              <w:right w:w="108" w:type="dxa"/>
            </w:tcMar>
            <w:vAlign w:val="center"/>
          </w:tcPr>
          <w:p w14:paraId="6A0B0FAC">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Summary / Objective</w:t>
            </w:r>
          </w:p>
        </w:tc>
      </w:tr>
      <w:tr w14:paraId="123D42EC">
        <w:tblPrEx>
          <w:tblCellMar>
            <w:top w:w="0" w:type="dxa"/>
            <w:left w:w="10" w:type="dxa"/>
            <w:bottom w:w="0" w:type="dxa"/>
            <w:right w:w="10" w:type="dxa"/>
          </w:tblCellMar>
        </w:tblPrEx>
        <w:trPr>
          <w:trHeight w:val="0" w:hRule="atLeast"/>
        </w:trPr>
        <w:tc>
          <w:tcPr>
            <w:tcW w:w="9015"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1BC0ACB">
            <w:pPr>
              <w:tabs>
                <w:tab w:val="left" w:pos="0"/>
              </w:tabs>
              <w:suppressAutoHyphens/>
              <w:spacing w:before="0" w:after="0" w:line="360" w:lineRule="auto"/>
              <w:ind w:left="0" w:right="0" w:firstLine="0"/>
              <w:jc w:val="both"/>
              <w:rPr>
                <w:rFonts w:ascii="Verdana" w:hAnsi="Verdana" w:eastAsia="Verdana" w:cs="Verdana"/>
                <w:color w:val="000000"/>
                <w:spacing w:val="0"/>
                <w:position w:val="0"/>
                <w:sz w:val="20"/>
                <w:shd w:val="clear" w:fill="auto"/>
              </w:rPr>
            </w:pPr>
          </w:p>
          <w:p w14:paraId="5D715FEC">
            <w:pPr>
              <w:keepNext/>
              <w:numPr>
                <w:ilvl w:val="0"/>
                <w:numId w:val="1"/>
              </w:numPr>
              <w:tabs>
                <w:tab w:val="left" w:pos="576"/>
              </w:tabs>
              <w:spacing w:before="0" w:after="0" w:line="360" w:lineRule="auto"/>
              <w:ind w:left="502" w:right="107" w:hanging="360"/>
              <w:jc w:val="both"/>
              <w:rPr>
                <w:rFonts w:ascii="Verdana" w:hAnsi="Verdana" w:eastAsia="Verdana" w:cs="Verdana"/>
                <w:b/>
                <w:color w:val="auto"/>
                <w:spacing w:val="0"/>
                <w:position w:val="0"/>
                <w:sz w:val="20"/>
                <w:shd w:val="clear" w:fill="auto"/>
              </w:rPr>
            </w:pPr>
            <w:r>
              <w:rPr>
                <w:rFonts w:ascii="Verdana" w:hAnsi="Verdana" w:eastAsia="Verdana" w:cs="Verdana"/>
                <w:b/>
                <w:color w:val="auto"/>
                <w:spacing w:val="0"/>
                <w:position w:val="0"/>
                <w:sz w:val="20"/>
                <w:shd w:val="clear" w:fill="auto"/>
              </w:rPr>
              <w:t>Having 0.1</w:t>
            </w:r>
            <w:r>
              <w:rPr>
                <w:rFonts w:hint="default" w:ascii="Verdana" w:hAnsi="Verdana" w:eastAsia="Verdana" w:cs="Verdana"/>
                <w:b/>
                <w:color w:val="auto"/>
                <w:spacing w:val="0"/>
                <w:position w:val="0"/>
                <w:sz w:val="20"/>
                <w:shd w:val="clear" w:fill="auto"/>
                <w:lang w:val="en-US"/>
              </w:rPr>
              <w:t>0</w:t>
            </w:r>
            <w:r>
              <w:rPr>
                <w:rFonts w:ascii="Verdana" w:hAnsi="Verdana" w:eastAsia="Verdana" w:cs="Verdana"/>
                <w:b/>
                <w:color w:val="auto"/>
                <w:spacing w:val="0"/>
                <w:position w:val="0"/>
                <w:sz w:val="20"/>
                <w:shd w:val="clear" w:fill="auto"/>
              </w:rPr>
              <w:t xml:space="preserve"> Years of experience in </w:t>
            </w:r>
            <w:r>
              <w:rPr>
                <w:rFonts w:ascii="Verdana" w:hAnsi="Verdana" w:eastAsia="Verdana" w:cs="Verdana"/>
                <w:color w:val="auto"/>
                <w:spacing w:val="0"/>
                <w:position w:val="0"/>
                <w:sz w:val="20"/>
                <w:shd w:val="clear" w:fill="auto"/>
              </w:rPr>
              <w:t>software development, which include analysis, design, development, and deployment (End to End full stack developer)</w:t>
            </w:r>
            <w:r>
              <w:rPr>
                <w:rFonts w:ascii="Verdana" w:hAnsi="Verdana" w:eastAsia="Verdana" w:cs="Verdana"/>
                <w:b/>
                <w:color w:val="auto"/>
                <w:spacing w:val="0"/>
                <w:position w:val="0"/>
                <w:sz w:val="20"/>
                <w:shd w:val="clear" w:fill="auto"/>
              </w:rPr>
              <w:t>.</w:t>
            </w:r>
          </w:p>
          <w:p w14:paraId="5FD247D5">
            <w:pPr>
              <w:keepNext/>
              <w:numPr>
                <w:ilvl w:val="0"/>
                <w:numId w:val="1"/>
              </w:numPr>
              <w:tabs>
                <w:tab w:val="left" w:pos="576"/>
              </w:tabs>
              <w:spacing w:before="0" w:after="0" w:line="360" w:lineRule="auto"/>
              <w:ind w:left="502" w:right="107" w:hanging="360"/>
              <w:jc w:val="both"/>
              <w:rPr>
                <w:rFonts w:ascii="Verdana" w:hAnsi="Verdana" w:eastAsia="Verdana" w:cs="Verdana"/>
                <w:color w:val="auto"/>
                <w:spacing w:val="0"/>
                <w:position w:val="0"/>
                <w:sz w:val="20"/>
                <w:shd w:val="clear" w:fill="auto"/>
              </w:rPr>
            </w:pPr>
            <w:r>
              <w:rPr>
                <w:rFonts w:ascii="Verdana" w:hAnsi="Verdana" w:eastAsia="Verdana" w:cs="Verdana"/>
                <w:b/>
                <w:color w:val="auto"/>
                <w:spacing w:val="0"/>
                <w:position w:val="0"/>
                <w:sz w:val="20"/>
                <w:shd w:val="clear" w:fill="auto"/>
              </w:rPr>
              <w:t>Experience of development of the ERP/E-Commerce applications</w:t>
            </w:r>
            <w:r>
              <w:rPr>
                <w:rFonts w:ascii="Verdana" w:hAnsi="Verdana" w:eastAsia="Verdana" w:cs="Verdana"/>
                <w:color w:val="auto"/>
                <w:spacing w:val="0"/>
                <w:position w:val="0"/>
                <w:sz w:val="20"/>
                <w:shd w:val="clear" w:fill="auto"/>
              </w:rPr>
              <w:t xml:space="preserve"> based on the client’s requirements using MVC 5.0, Entity Framework, LINQ, JavaScript, JQuery, HTML5, MS SQL 2016, My SQL, Oracle.</w:t>
            </w:r>
          </w:p>
          <w:p w14:paraId="33BBEA1B">
            <w:pPr>
              <w:numPr>
                <w:ilvl w:val="0"/>
                <w:numId w:val="1"/>
              </w:numPr>
              <w:spacing w:before="0" w:after="0" w:line="360" w:lineRule="auto"/>
              <w:ind w:left="502" w:right="107" w:hanging="360"/>
              <w:jc w:val="both"/>
              <w:rPr>
                <w:rFonts w:ascii="Verdana" w:hAnsi="Verdana" w:eastAsia="Verdana" w:cs="Verdana"/>
                <w:color w:val="auto"/>
                <w:spacing w:val="0"/>
                <w:position w:val="0"/>
                <w:sz w:val="20"/>
                <w:shd w:val="clear" w:fill="auto"/>
              </w:rPr>
            </w:pPr>
            <w:r>
              <w:rPr>
                <w:rFonts w:ascii="Verdana" w:hAnsi="Verdana" w:eastAsia="Verdana" w:cs="Verdana"/>
                <w:b/>
                <w:color w:val="auto"/>
                <w:spacing w:val="0"/>
                <w:position w:val="0"/>
                <w:sz w:val="20"/>
                <w:shd w:val="clear" w:fill="auto"/>
              </w:rPr>
              <w:t>Good domain knowledge in</w:t>
            </w:r>
            <w:r>
              <w:rPr>
                <w:rFonts w:ascii="Verdana" w:hAnsi="Verdana" w:eastAsia="Verdana" w:cs="Verdana"/>
                <w:color w:val="auto"/>
                <w:spacing w:val="0"/>
                <w:position w:val="0"/>
                <w:sz w:val="20"/>
                <w:shd w:val="clear" w:fill="auto"/>
              </w:rPr>
              <w:t xml:space="preserve">  ERP, </w:t>
            </w:r>
            <w:r>
              <w:rPr>
                <w:rFonts w:hint="default" w:ascii="Verdana" w:hAnsi="Verdana" w:eastAsia="Verdana" w:cs="Verdana"/>
                <w:color w:val="auto"/>
                <w:spacing w:val="0"/>
                <w:position w:val="0"/>
                <w:sz w:val="20"/>
                <w:shd w:val="clear" w:fill="auto"/>
                <w:lang w:val="en-US"/>
              </w:rPr>
              <w:t>E</w:t>
            </w:r>
            <w:r>
              <w:rPr>
                <w:rFonts w:ascii="Verdana" w:hAnsi="Verdana" w:eastAsia="Verdana" w:cs="Verdana"/>
                <w:color w:val="auto"/>
                <w:spacing w:val="0"/>
                <w:position w:val="0"/>
                <w:sz w:val="20"/>
                <w:shd w:val="clear" w:fill="auto"/>
              </w:rPr>
              <w:t>-Commerce domain.</w:t>
            </w:r>
          </w:p>
          <w:p w14:paraId="0A67B2B3">
            <w:pPr>
              <w:numPr>
                <w:ilvl w:val="0"/>
                <w:numId w:val="1"/>
              </w:numPr>
              <w:spacing w:before="0" w:after="0" w:line="360" w:lineRule="auto"/>
              <w:ind w:left="502" w:right="107" w:hanging="360"/>
              <w:jc w:val="both"/>
              <w:rPr>
                <w:spacing w:val="0"/>
                <w:position w:val="0"/>
              </w:rPr>
            </w:pPr>
            <w:r>
              <w:rPr>
                <w:rFonts w:ascii="Verdana" w:hAnsi="Verdana" w:eastAsia="Verdana" w:cs="Verdana"/>
                <w:b/>
                <w:color w:val="auto"/>
                <w:spacing w:val="0"/>
                <w:position w:val="0"/>
                <w:sz w:val="20"/>
                <w:shd w:val="clear" w:fill="auto"/>
              </w:rPr>
              <w:t xml:space="preserve">Full stack Developer </w:t>
            </w:r>
            <w:r>
              <w:rPr>
                <w:rFonts w:ascii="Verdana" w:hAnsi="Verdana" w:eastAsia="Verdana" w:cs="Verdana"/>
                <w:color w:val="auto"/>
                <w:spacing w:val="0"/>
                <w:position w:val="0"/>
                <w:sz w:val="20"/>
                <w:shd w:val="clear" w:fill="auto"/>
              </w:rPr>
              <w:t>responsible for</w:t>
            </w:r>
            <w:r>
              <w:rPr>
                <w:rFonts w:ascii="Verdana" w:hAnsi="Verdana" w:eastAsia="Verdana" w:cs="Verdana"/>
                <w:b/>
                <w:color w:val="auto"/>
                <w:spacing w:val="0"/>
                <w:position w:val="0"/>
                <w:sz w:val="20"/>
                <w:shd w:val="clear" w:fill="auto"/>
              </w:rPr>
              <w:t xml:space="preserve"> </w:t>
            </w:r>
            <w:r>
              <w:rPr>
                <w:rFonts w:ascii="Verdana" w:hAnsi="Verdana" w:eastAsia="Verdana" w:cs="Verdana"/>
                <w:color w:val="auto"/>
                <w:spacing w:val="0"/>
                <w:position w:val="0"/>
                <w:sz w:val="20"/>
                <w:shd w:val="clear" w:fill="auto"/>
              </w:rPr>
              <w:t xml:space="preserve">end to end development of web application from Database design to UI design, </w:t>
            </w:r>
            <w:r>
              <w:rPr>
                <w:rFonts w:ascii="Verdana" w:hAnsi="Verdana" w:eastAsia="Verdana" w:cs="Verdana"/>
                <w:color w:val="auto"/>
                <w:spacing w:val="0"/>
                <w:position w:val="0"/>
                <w:sz w:val="20"/>
                <w:shd w:val="clear" w:fill="auto"/>
                <w:lang w:val="en-US"/>
              </w:rPr>
              <w:t>Back-end</w:t>
            </w:r>
            <w:r>
              <w:rPr>
                <w:rFonts w:ascii="Verdana" w:hAnsi="Verdana" w:eastAsia="Verdana" w:cs="Verdana"/>
                <w:color w:val="auto"/>
                <w:spacing w:val="0"/>
                <w:position w:val="0"/>
                <w:sz w:val="20"/>
                <w:shd w:val="clear" w:fill="auto"/>
              </w:rPr>
              <w:t xml:space="preserve"> coding</w:t>
            </w:r>
            <w:r>
              <w:rPr>
                <w:rFonts w:ascii="Verdana" w:hAnsi="Verdana" w:eastAsia="Verdana" w:cs="Verdana"/>
                <w:b/>
                <w:color w:val="auto"/>
                <w:spacing w:val="0"/>
                <w:position w:val="0"/>
                <w:sz w:val="20"/>
                <w:shd w:val="clear" w:fill="auto"/>
              </w:rPr>
              <w:t xml:space="preserve"> </w:t>
            </w:r>
            <w:r>
              <w:rPr>
                <w:rFonts w:ascii="Verdana" w:hAnsi="Verdana" w:eastAsia="Verdana" w:cs="Verdana"/>
                <w:color w:val="auto"/>
                <w:spacing w:val="0"/>
                <w:position w:val="0"/>
                <w:sz w:val="20"/>
                <w:shd w:val="clear" w:fill="auto"/>
              </w:rPr>
              <w:t>and Development of application.</w:t>
            </w:r>
          </w:p>
        </w:tc>
      </w:tr>
    </w:tbl>
    <w:p w14:paraId="3F236DA2">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9016" w:type="dxa"/>
        <w:tblInd w:w="0" w:type="dxa"/>
        <w:tblLayout w:type="autofit"/>
        <w:tblCellMar>
          <w:top w:w="0" w:type="dxa"/>
          <w:left w:w="10" w:type="dxa"/>
          <w:bottom w:w="0" w:type="dxa"/>
          <w:right w:w="10" w:type="dxa"/>
        </w:tblCellMar>
      </w:tblPr>
      <w:tblGrid>
        <w:gridCol w:w="2241"/>
        <w:gridCol w:w="2910"/>
        <w:gridCol w:w="1492"/>
        <w:gridCol w:w="2373"/>
      </w:tblGrid>
      <w:tr w14:paraId="1E74685C">
        <w:tblPrEx>
          <w:tblCellMar>
            <w:top w:w="0" w:type="dxa"/>
            <w:left w:w="10" w:type="dxa"/>
            <w:bottom w:w="0" w:type="dxa"/>
            <w:right w:w="10" w:type="dxa"/>
          </w:tblCellMar>
        </w:tblPrEx>
        <w:trPr>
          <w:wAfter w:w="1" w:type="dxa"/>
          <w:trHeight w:val="0" w:hRule="atLeast"/>
        </w:trPr>
        <w:tc>
          <w:tcPr>
            <w:tcW w:w="9015" w:type="dxa"/>
            <w:gridSpan w:val="4"/>
            <w:tcBorders>
              <w:top w:val="single" w:color="D9D9D9" w:sz="4" w:space="0"/>
              <w:left w:val="single" w:color="D9D9D9" w:sz="4" w:space="0"/>
              <w:bottom w:val="single" w:color="BFBFBF" w:sz="4" w:space="0"/>
              <w:right w:val="single" w:color="D9D9D9" w:sz="4" w:space="0"/>
            </w:tcBorders>
            <w:shd w:val="pct10" w:color="auto" w:fill="auto"/>
            <w:tcMar>
              <w:left w:w="108" w:type="dxa"/>
              <w:right w:w="108" w:type="dxa"/>
            </w:tcMar>
            <w:vAlign w:val="top"/>
          </w:tcPr>
          <w:p w14:paraId="7CFCC96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Educational / Professional Qualification</w:t>
            </w:r>
          </w:p>
        </w:tc>
      </w:tr>
      <w:tr w14:paraId="20A5DD90">
        <w:tblPrEx>
          <w:tblCellMar>
            <w:top w:w="0" w:type="dxa"/>
            <w:left w:w="10" w:type="dxa"/>
            <w:bottom w:w="0" w:type="dxa"/>
            <w:right w:w="10" w:type="dxa"/>
          </w:tblCellMar>
        </w:tblPrEx>
        <w:trPr>
          <w:wAfter w:w="1" w:type="dxa"/>
          <w:trHeight w:val="0" w:hRule="atLeast"/>
        </w:trPr>
        <w:tc>
          <w:tcPr>
            <w:tcW w:w="2241"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top"/>
          </w:tcPr>
          <w:p w14:paraId="5F41AE92">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Course (Reverse chronological)</w:t>
            </w:r>
          </w:p>
        </w:tc>
        <w:tc>
          <w:tcPr>
            <w:tcW w:w="2910"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top"/>
          </w:tcPr>
          <w:p w14:paraId="4E40421A">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University / College</w:t>
            </w:r>
          </w:p>
        </w:tc>
        <w:tc>
          <w:tcPr>
            <w:tcW w:w="1492"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top"/>
          </w:tcPr>
          <w:p w14:paraId="2FCE2755">
            <w:pPr>
              <w:suppressAutoHyphens/>
              <w:spacing w:before="0" w:after="0" w:line="240" w:lineRule="auto"/>
              <w:ind w:left="0" w:right="0" w:firstLine="0"/>
              <w:jc w:val="center"/>
              <w:rPr>
                <w:spacing w:val="0"/>
                <w:position w:val="0"/>
              </w:rPr>
            </w:pPr>
            <w:r>
              <w:rPr>
                <w:rFonts w:ascii="Verdana" w:hAnsi="Verdana" w:eastAsia="Verdana" w:cs="Verdana"/>
                <w:b/>
                <w:color w:val="4D4D4D"/>
                <w:spacing w:val="0"/>
                <w:position w:val="0"/>
                <w:sz w:val="20"/>
                <w:shd w:val="clear" w:fill="auto"/>
              </w:rPr>
              <w:t>Year of passing</w:t>
            </w:r>
          </w:p>
        </w:tc>
        <w:tc>
          <w:tcPr>
            <w:tcW w:w="2372"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top"/>
          </w:tcPr>
          <w:p w14:paraId="4A1E8E54">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 Scored</w:t>
            </w:r>
          </w:p>
        </w:tc>
      </w:tr>
      <w:tr w14:paraId="791745C5">
        <w:tblPrEx>
          <w:tblCellMar>
            <w:top w:w="0" w:type="dxa"/>
            <w:left w:w="10" w:type="dxa"/>
            <w:bottom w:w="0" w:type="dxa"/>
            <w:right w:w="10" w:type="dxa"/>
          </w:tblCellMar>
        </w:tblPrEx>
        <w:trPr>
          <w:wAfter w:w="1" w:type="dxa"/>
          <w:trHeight w:val="0" w:hRule="atLeast"/>
        </w:trPr>
        <w:tc>
          <w:tcPr>
            <w:tcW w:w="2241"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vAlign w:val="top"/>
          </w:tcPr>
          <w:p w14:paraId="36F2DA36">
            <w:pPr>
              <w:suppressAutoHyphens/>
              <w:rPr>
                <w:color w:val="000000" w:themeColor="text1"/>
                <w:sz w:val="21"/>
                <w:szCs w:val="22"/>
              </w:rPr>
            </w:pPr>
            <w:r>
              <w:rPr>
                <w:rFonts w:ascii="Verdana" w:hAnsi="Verdana" w:eastAsia="Verdana" w:cs="Verdana"/>
                <w:b/>
                <w:color w:val="000000" w:themeColor="text1"/>
                <w:sz w:val="20"/>
              </w:rPr>
              <w:t xml:space="preserve">M.C.A </w:t>
            </w:r>
          </w:p>
        </w:tc>
        <w:tc>
          <w:tcPr>
            <w:tcW w:w="2910"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vAlign w:val="top"/>
          </w:tcPr>
          <w:p w14:paraId="096C38E7">
            <w:pPr>
              <w:suppressAutoHyphens/>
              <w:rPr>
                <w:color w:val="000000" w:themeColor="text1"/>
                <w:sz w:val="21"/>
                <w:szCs w:val="22"/>
              </w:rPr>
            </w:pPr>
            <w:r>
              <w:rPr>
                <w:rFonts w:ascii="Verdana" w:hAnsi="Verdana" w:eastAsia="Verdana" w:cs="Verdana"/>
                <w:color w:val="000000" w:themeColor="text1"/>
                <w:sz w:val="20"/>
              </w:rPr>
              <w:t xml:space="preserve">Bharati Vidyapeeth </w:t>
            </w:r>
          </w:p>
        </w:tc>
        <w:tc>
          <w:tcPr>
            <w:tcW w:w="149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vAlign w:val="top"/>
          </w:tcPr>
          <w:p w14:paraId="60D520C7">
            <w:pPr>
              <w:suppressAutoHyphens/>
              <w:jc w:val="center"/>
              <w:rPr>
                <w:color w:val="000000" w:themeColor="text1"/>
                <w:sz w:val="21"/>
                <w:szCs w:val="22"/>
              </w:rPr>
            </w:pPr>
            <w:r>
              <w:rPr>
                <w:rFonts w:ascii="Verdana" w:hAnsi="Verdana" w:eastAsia="Verdana" w:cs="Verdana"/>
                <w:color w:val="000000" w:themeColor="text1"/>
                <w:sz w:val="20"/>
              </w:rPr>
              <w:t>pursuing</w:t>
            </w:r>
          </w:p>
        </w:tc>
        <w:tc>
          <w:tcPr>
            <w:tcW w:w="237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vAlign w:val="top"/>
          </w:tcPr>
          <w:p w14:paraId="58B81223">
            <w:pPr>
              <w:suppressAutoHyphens/>
              <w:jc w:val="center"/>
              <w:rPr>
                <w:color w:val="000000" w:themeColor="text1"/>
                <w:sz w:val="21"/>
                <w:szCs w:val="22"/>
                <w:lang w:val="en-US"/>
              </w:rPr>
            </w:pPr>
            <w:r>
              <w:rPr>
                <w:rFonts w:ascii="Verdana" w:hAnsi="Verdana" w:eastAsia="Verdana" w:cs="Verdana"/>
                <w:color w:val="000000" w:themeColor="text1"/>
                <w:sz w:val="20"/>
                <w:lang w:val="en-US"/>
              </w:rPr>
              <w:t>pursuing</w:t>
            </w:r>
          </w:p>
        </w:tc>
      </w:tr>
      <w:tr w14:paraId="692B2746">
        <w:tblPrEx>
          <w:tblCellMar>
            <w:top w:w="0" w:type="dxa"/>
            <w:left w:w="10" w:type="dxa"/>
            <w:bottom w:w="0" w:type="dxa"/>
            <w:right w:w="10" w:type="dxa"/>
          </w:tblCellMar>
        </w:tblPrEx>
        <w:trPr>
          <w:wAfter w:w="1" w:type="dxa"/>
        </w:trPr>
        <w:tc>
          <w:tcPr>
            <w:tcW w:w="2241"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659EDAF9">
            <w:pPr>
              <w:suppressAutoHyphens/>
              <w:rPr>
                <w:color w:val="000000" w:themeColor="text1"/>
              </w:rPr>
            </w:pPr>
            <w:r>
              <w:rPr>
                <w:rFonts w:ascii="Verdana" w:hAnsi="Verdana" w:eastAsia="Verdana" w:cs="Verdana"/>
                <w:b/>
                <w:color w:val="000000" w:themeColor="text1"/>
                <w:sz w:val="20"/>
              </w:rPr>
              <w:t xml:space="preserve">B.C.A </w:t>
            </w:r>
          </w:p>
        </w:tc>
        <w:tc>
          <w:tcPr>
            <w:tcW w:w="2910"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52645DC7">
            <w:pPr>
              <w:suppressAutoHyphens/>
              <w:rPr>
                <w:color w:val="000000" w:themeColor="text1"/>
              </w:rPr>
            </w:pPr>
            <w:r>
              <w:rPr>
                <w:rFonts w:ascii="Verdana" w:hAnsi="Verdana" w:eastAsia="Verdana" w:cs="Verdana"/>
                <w:color w:val="000000" w:themeColor="text1"/>
                <w:sz w:val="20"/>
              </w:rPr>
              <w:t xml:space="preserve">Ch. </w:t>
            </w:r>
            <w:r>
              <w:rPr>
                <w:rFonts w:hint="default" w:ascii="Verdana" w:hAnsi="Verdana" w:eastAsia="Verdana"/>
                <w:color w:val="000000" w:themeColor="text1"/>
                <w:sz w:val="20"/>
              </w:rPr>
              <w:t>Shivaji University</w:t>
            </w:r>
          </w:p>
        </w:tc>
        <w:tc>
          <w:tcPr>
            <w:tcW w:w="149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0642F3D7">
            <w:pPr>
              <w:suppressAutoHyphens/>
              <w:jc w:val="center"/>
              <w:rPr>
                <w:color w:val="000000" w:themeColor="text1"/>
              </w:rPr>
            </w:pPr>
            <w:r>
              <w:rPr>
                <w:rFonts w:ascii="Verdana" w:hAnsi="Verdana" w:eastAsia="Verdana" w:cs="Verdana"/>
                <w:color w:val="000000" w:themeColor="text1"/>
                <w:sz w:val="20"/>
              </w:rPr>
              <w:t>2023</w:t>
            </w:r>
          </w:p>
        </w:tc>
        <w:tc>
          <w:tcPr>
            <w:tcW w:w="237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1D18D85E">
            <w:pPr>
              <w:suppressAutoHyphens/>
              <w:jc w:val="center"/>
              <w:rPr>
                <w:color w:val="000000" w:themeColor="text1"/>
                <w:lang w:val="en-US"/>
              </w:rPr>
            </w:pPr>
            <w:r>
              <w:rPr>
                <w:rFonts w:ascii="Verdana" w:hAnsi="Verdana" w:eastAsia="Verdana" w:cs="Verdana"/>
                <w:color w:val="000000" w:themeColor="text1"/>
                <w:sz w:val="20"/>
                <w:lang w:val="en-US"/>
              </w:rPr>
              <w:t>75</w:t>
            </w:r>
            <w:r>
              <w:rPr>
                <w:rFonts w:ascii="Verdana" w:hAnsi="Verdana" w:eastAsia="Verdana" w:cs="Verdana"/>
                <w:color w:val="000000" w:themeColor="text1"/>
                <w:sz w:val="20"/>
              </w:rPr>
              <w:t>.</w:t>
            </w:r>
            <w:r>
              <w:rPr>
                <w:rFonts w:ascii="Verdana" w:hAnsi="Verdana" w:eastAsia="Verdana" w:cs="Verdana"/>
                <w:color w:val="000000" w:themeColor="text1"/>
                <w:sz w:val="20"/>
                <w:lang w:val="en-US"/>
              </w:rPr>
              <w:t>67</w:t>
            </w:r>
          </w:p>
        </w:tc>
      </w:tr>
      <w:tr w14:paraId="34E54D0F">
        <w:tblPrEx>
          <w:tblCellMar>
            <w:top w:w="0" w:type="dxa"/>
            <w:left w:w="10" w:type="dxa"/>
            <w:bottom w:w="0" w:type="dxa"/>
            <w:right w:w="10" w:type="dxa"/>
          </w:tblCellMar>
        </w:tblPrEx>
        <w:trPr>
          <w:wAfter w:w="1" w:type="dxa"/>
        </w:trPr>
        <w:tc>
          <w:tcPr>
            <w:tcW w:w="2241"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225FB1E8">
            <w:pPr>
              <w:suppressAutoHyphens/>
              <w:rPr>
                <w:color w:val="000000" w:themeColor="text1"/>
              </w:rPr>
            </w:pPr>
            <w:r>
              <w:rPr>
                <w:rFonts w:ascii="Verdana" w:hAnsi="Verdana" w:eastAsia="Verdana" w:cs="Verdana"/>
                <w:b/>
                <w:color w:val="000000" w:themeColor="text1"/>
                <w:sz w:val="20"/>
              </w:rPr>
              <w:t>H.S.C</w:t>
            </w:r>
          </w:p>
        </w:tc>
        <w:tc>
          <w:tcPr>
            <w:tcW w:w="2910"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5253478E">
            <w:pPr>
              <w:suppressAutoHyphens/>
              <w:rPr>
                <w:color w:val="000000" w:themeColor="text1"/>
              </w:rPr>
            </w:pPr>
            <w:r>
              <w:rPr>
                <w:rFonts w:ascii="Verdana" w:hAnsi="Verdana" w:eastAsia="Verdana" w:cs="Verdana"/>
                <w:color w:val="000000" w:themeColor="text1"/>
                <w:sz w:val="20"/>
              </w:rPr>
              <w:t>State Board of Maharashtra</w:t>
            </w:r>
          </w:p>
        </w:tc>
        <w:tc>
          <w:tcPr>
            <w:tcW w:w="149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52022B87">
            <w:pPr>
              <w:suppressAutoHyphens/>
              <w:jc w:val="center"/>
              <w:rPr>
                <w:color w:val="000000" w:themeColor="text1"/>
              </w:rPr>
            </w:pPr>
            <w:r>
              <w:rPr>
                <w:rFonts w:ascii="Verdana" w:hAnsi="Verdana" w:eastAsia="Verdana" w:cs="Verdana"/>
                <w:color w:val="000000" w:themeColor="text1"/>
                <w:sz w:val="20"/>
              </w:rPr>
              <w:t>2020</w:t>
            </w:r>
          </w:p>
        </w:tc>
        <w:tc>
          <w:tcPr>
            <w:tcW w:w="237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2AD194D6">
            <w:pPr>
              <w:suppressAutoHyphens/>
              <w:jc w:val="center"/>
              <w:rPr>
                <w:color w:val="000000" w:themeColor="text1"/>
                <w:lang w:val="en-US"/>
              </w:rPr>
            </w:pPr>
            <w:r>
              <w:rPr>
                <w:rFonts w:ascii="Verdana" w:hAnsi="Verdana" w:eastAsia="Verdana" w:cs="Verdana"/>
                <w:color w:val="000000" w:themeColor="text1"/>
                <w:sz w:val="20"/>
                <w:lang w:val="en-US"/>
              </w:rPr>
              <w:t>53</w:t>
            </w:r>
            <w:r>
              <w:rPr>
                <w:rFonts w:ascii="Verdana" w:hAnsi="Verdana" w:eastAsia="Verdana" w:cs="Verdana"/>
                <w:color w:val="000000" w:themeColor="text1"/>
                <w:sz w:val="20"/>
              </w:rPr>
              <w:t>.</w:t>
            </w:r>
            <w:r>
              <w:rPr>
                <w:rFonts w:ascii="Verdana" w:hAnsi="Verdana" w:eastAsia="Verdana" w:cs="Verdana"/>
                <w:color w:val="000000" w:themeColor="text1"/>
                <w:sz w:val="20"/>
                <w:lang w:val="en-US"/>
              </w:rPr>
              <w:t>85</w:t>
            </w:r>
          </w:p>
        </w:tc>
      </w:tr>
      <w:tr w14:paraId="3AECAEC8">
        <w:tblPrEx>
          <w:tblCellMar>
            <w:top w:w="0" w:type="dxa"/>
            <w:left w:w="10" w:type="dxa"/>
            <w:bottom w:w="0" w:type="dxa"/>
            <w:right w:w="10" w:type="dxa"/>
          </w:tblCellMar>
        </w:tblPrEx>
        <w:trPr>
          <w:wAfter w:w="1" w:type="dxa"/>
        </w:trPr>
        <w:tc>
          <w:tcPr>
            <w:tcW w:w="2241"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64911A9E">
            <w:pPr>
              <w:suppressAutoHyphens/>
              <w:rPr>
                <w:color w:val="000000" w:themeColor="text1"/>
              </w:rPr>
            </w:pPr>
            <w:r>
              <w:rPr>
                <w:rFonts w:ascii="Verdana" w:hAnsi="Verdana" w:eastAsia="Verdana" w:cs="Verdana"/>
                <w:b/>
                <w:color w:val="000000" w:themeColor="text1"/>
                <w:sz w:val="20"/>
              </w:rPr>
              <w:t>S.S.C</w:t>
            </w:r>
          </w:p>
        </w:tc>
        <w:tc>
          <w:tcPr>
            <w:tcW w:w="2910"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38B22D31">
            <w:pPr>
              <w:suppressAutoHyphens/>
              <w:rPr>
                <w:color w:val="000000" w:themeColor="text1"/>
              </w:rPr>
            </w:pPr>
            <w:r>
              <w:rPr>
                <w:rFonts w:ascii="Verdana" w:hAnsi="Verdana" w:eastAsia="Verdana" w:cs="Verdana"/>
                <w:color w:val="000000" w:themeColor="text1"/>
                <w:sz w:val="20"/>
              </w:rPr>
              <w:t>State Board of Maharashtra</w:t>
            </w:r>
          </w:p>
        </w:tc>
        <w:tc>
          <w:tcPr>
            <w:tcW w:w="149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6A3A1798">
            <w:pPr>
              <w:suppressAutoHyphens/>
              <w:jc w:val="center"/>
              <w:rPr>
                <w:color w:val="000000" w:themeColor="text1"/>
              </w:rPr>
            </w:pPr>
            <w:r>
              <w:rPr>
                <w:rFonts w:ascii="Verdana" w:hAnsi="Verdana" w:eastAsia="Verdana" w:cs="Verdana"/>
                <w:color w:val="000000" w:themeColor="text1"/>
                <w:sz w:val="20"/>
              </w:rPr>
              <w:t>2018</w:t>
            </w:r>
          </w:p>
        </w:tc>
        <w:tc>
          <w:tcPr>
            <w:tcW w:w="2372" w:type="dxa"/>
            <w:tcBorders>
              <w:top w:val="single" w:color="BFBFBF" w:sz="4" w:space="0"/>
              <w:left w:val="single" w:color="BFBFBF" w:sz="4" w:space="0"/>
              <w:bottom w:val="single" w:color="BFBFBF" w:sz="4" w:space="0"/>
              <w:right w:val="single" w:color="BFBFBF" w:sz="4" w:space="0"/>
            </w:tcBorders>
            <w:shd w:val="clear" w:color="auto" w:fill="FFFFFF" w:themeFill="background1"/>
            <w:tcMar>
              <w:left w:w="108" w:type="dxa"/>
              <w:right w:w="108" w:type="dxa"/>
            </w:tcMar>
          </w:tcPr>
          <w:p w14:paraId="5F58AA11">
            <w:pPr>
              <w:suppressAutoHyphens/>
              <w:jc w:val="center"/>
              <w:rPr>
                <w:color w:val="000000" w:themeColor="text1"/>
                <w:lang w:val="en-US"/>
              </w:rPr>
            </w:pPr>
            <w:r>
              <w:rPr>
                <w:rFonts w:ascii="Verdana" w:hAnsi="Verdana" w:eastAsia="Verdana" w:cs="Verdana"/>
                <w:color w:val="000000" w:themeColor="text1"/>
                <w:sz w:val="20"/>
                <w:lang w:val="en-US"/>
              </w:rPr>
              <w:t>74</w:t>
            </w:r>
            <w:r>
              <w:rPr>
                <w:rFonts w:ascii="Verdana" w:hAnsi="Verdana" w:eastAsia="Verdana" w:cs="Verdana"/>
                <w:color w:val="000000" w:themeColor="text1"/>
                <w:sz w:val="20"/>
              </w:rPr>
              <w:t>.</w:t>
            </w:r>
            <w:r>
              <w:rPr>
                <w:rFonts w:ascii="Verdana" w:hAnsi="Verdana" w:eastAsia="Verdana" w:cs="Verdana"/>
                <w:color w:val="000000" w:themeColor="text1"/>
                <w:sz w:val="20"/>
                <w:lang w:val="en-US"/>
              </w:rPr>
              <w:t>40</w:t>
            </w:r>
          </w:p>
        </w:tc>
      </w:tr>
    </w:tbl>
    <w:p w14:paraId="54289AA8">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1957"/>
        <w:gridCol w:w="1923"/>
        <w:gridCol w:w="1453"/>
        <w:gridCol w:w="1404"/>
        <w:gridCol w:w="1785"/>
      </w:tblGrid>
      <w:tr w14:paraId="6E992B47">
        <w:tblPrEx>
          <w:tblCellMar>
            <w:top w:w="0" w:type="dxa"/>
            <w:left w:w="10" w:type="dxa"/>
            <w:bottom w:w="0" w:type="dxa"/>
            <w:right w:w="10" w:type="dxa"/>
          </w:tblCellMar>
        </w:tblPrEx>
        <w:trPr>
          <w:trHeight w:val="0" w:hRule="atLeast"/>
        </w:trPr>
        <w:tc>
          <w:tcPr>
            <w:tcW w:w="9112" w:type="dxa"/>
            <w:gridSpan w:val="5"/>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top"/>
          </w:tcPr>
          <w:p w14:paraId="4C08F66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Story</w:t>
            </w:r>
          </w:p>
        </w:tc>
      </w:tr>
      <w:tr w14:paraId="6455F4B2">
        <w:tblPrEx>
          <w:tblCellMar>
            <w:top w:w="0" w:type="dxa"/>
            <w:left w:w="10" w:type="dxa"/>
            <w:bottom w:w="0" w:type="dxa"/>
            <w:right w:w="10" w:type="dxa"/>
          </w:tblCellMar>
        </w:tblPrEx>
        <w:trPr>
          <w:trHeight w:val="0" w:hRule="atLeast"/>
        </w:trPr>
        <w:tc>
          <w:tcPr>
            <w:tcW w:w="2079" w:type="dxa"/>
            <w:vMerge w:val="restart"/>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0A194918">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Organization Name</w:t>
            </w:r>
          </w:p>
        </w:tc>
        <w:tc>
          <w:tcPr>
            <w:tcW w:w="2031" w:type="dxa"/>
            <w:vMerge w:val="restart"/>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1BB81D49">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Organization Location &amp; Address</w:t>
            </w:r>
          </w:p>
        </w:tc>
        <w:tc>
          <w:tcPr>
            <w:tcW w:w="3122" w:type="dxa"/>
            <w:gridSpan w:val="2"/>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249DE795">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Tenure (MM/YY)</w:t>
            </w:r>
          </w:p>
        </w:tc>
        <w:tc>
          <w:tcPr>
            <w:tcW w:w="1880" w:type="dxa"/>
            <w:vMerge w:val="restart"/>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723869C4">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Designation</w:t>
            </w:r>
          </w:p>
        </w:tc>
      </w:tr>
      <w:tr w14:paraId="5B424081">
        <w:tblPrEx>
          <w:tblCellMar>
            <w:top w:w="0" w:type="dxa"/>
            <w:left w:w="10" w:type="dxa"/>
            <w:bottom w:w="0" w:type="dxa"/>
            <w:right w:w="10" w:type="dxa"/>
          </w:tblCellMar>
        </w:tblPrEx>
        <w:trPr>
          <w:trHeight w:val="0" w:hRule="atLeast"/>
        </w:trPr>
        <w:tc>
          <w:tcPr>
            <w:tcW w:w="2079" w:type="dxa"/>
            <w:vMerge w:val="continue"/>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top"/>
          </w:tcPr>
          <w:p w14:paraId="2FE3992D">
            <w:pPr>
              <w:spacing w:before="0" w:after="200" w:line="276" w:lineRule="auto"/>
              <w:ind w:left="0" w:right="0" w:firstLine="0"/>
              <w:jc w:val="left"/>
              <w:rPr>
                <w:rFonts w:ascii="Calibri" w:hAnsi="Calibri" w:eastAsia="Calibri" w:cs="Calibri"/>
                <w:color w:val="auto"/>
                <w:spacing w:val="0"/>
                <w:position w:val="0"/>
                <w:sz w:val="22"/>
                <w:shd w:val="clear" w:fill="auto"/>
              </w:rPr>
            </w:pPr>
          </w:p>
        </w:tc>
        <w:tc>
          <w:tcPr>
            <w:tcW w:w="2031" w:type="dxa"/>
            <w:vMerge w:val="continue"/>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top"/>
          </w:tcPr>
          <w:p w14:paraId="108635DF">
            <w:pPr>
              <w:spacing w:before="0" w:after="200" w:line="276" w:lineRule="auto"/>
              <w:ind w:left="0" w:right="0" w:firstLine="0"/>
              <w:jc w:val="left"/>
              <w:rPr>
                <w:rFonts w:ascii="Calibri" w:hAnsi="Calibri" w:eastAsia="Calibri" w:cs="Calibri"/>
                <w:color w:val="auto"/>
                <w:spacing w:val="0"/>
                <w:position w:val="0"/>
                <w:sz w:val="22"/>
                <w:shd w:val="clear" w:fill="auto"/>
              </w:rPr>
            </w:pPr>
          </w:p>
        </w:tc>
        <w:tc>
          <w:tcPr>
            <w:tcW w:w="1569" w:type="dxa"/>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69BA82F2">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Start Date</w:t>
            </w:r>
          </w:p>
        </w:tc>
        <w:tc>
          <w:tcPr>
            <w:tcW w:w="1553" w:type="dxa"/>
            <w:tcBorders>
              <w:top w:val="single" w:color="BFBFBF" w:sz="4" w:space="0"/>
              <w:left w:val="single" w:color="BFBFBF" w:sz="4" w:space="0"/>
              <w:bottom w:val="single" w:color="BFBFBF" w:sz="4" w:space="0"/>
              <w:right w:val="single" w:color="BFBFBF" w:sz="4" w:space="0"/>
            </w:tcBorders>
            <w:shd w:val="clear" w:color="auto" w:fill="F3F3F3"/>
            <w:tcMar>
              <w:left w:w="108" w:type="dxa"/>
              <w:right w:w="108" w:type="dxa"/>
            </w:tcMar>
            <w:vAlign w:val="top"/>
          </w:tcPr>
          <w:p w14:paraId="0C67EF8B">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End Date</w:t>
            </w:r>
          </w:p>
        </w:tc>
        <w:tc>
          <w:tcPr>
            <w:tcW w:w="1880" w:type="dxa"/>
            <w:vMerge w:val="continue"/>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top"/>
          </w:tcPr>
          <w:p w14:paraId="4B51BCFC">
            <w:pPr>
              <w:spacing w:before="0" w:after="200" w:line="276" w:lineRule="auto"/>
              <w:ind w:left="0" w:right="0" w:firstLine="0"/>
              <w:jc w:val="left"/>
              <w:rPr>
                <w:spacing w:val="0"/>
                <w:position w:val="0"/>
              </w:rPr>
            </w:pPr>
          </w:p>
        </w:tc>
      </w:tr>
      <w:tr w14:paraId="08F8E656">
        <w:tblPrEx>
          <w:tblCellMar>
            <w:top w:w="0" w:type="dxa"/>
            <w:left w:w="10" w:type="dxa"/>
            <w:bottom w:w="0" w:type="dxa"/>
            <w:right w:w="10" w:type="dxa"/>
          </w:tblCellMar>
        </w:tblPrEx>
        <w:trPr>
          <w:trHeight w:val="0" w:hRule="atLeast"/>
        </w:trPr>
        <w:tc>
          <w:tcPr>
            <w:tcW w:w="2079" w:type="dxa"/>
            <w:tcBorders>
              <w:top w:val="single" w:color="BFBFBF" w:sz="4" w:space="0"/>
              <w:left w:val="single" w:color="BFBFBF" w:sz="4" w:space="0"/>
              <w:bottom w:val="single" w:color="BFBFBF" w:sz="4" w:space="0"/>
              <w:right w:val="single" w:color="BFBFBF" w:sz="4" w:space="0"/>
            </w:tcBorders>
            <w:shd w:val="clear" w:color="000000" w:fill="FFFFFF"/>
            <w:tcMar>
              <w:left w:w="108" w:type="dxa"/>
              <w:right w:w="108" w:type="dxa"/>
            </w:tcMar>
            <w:vAlign w:val="top"/>
          </w:tcPr>
          <w:p w14:paraId="2815C19E">
            <w:pPr>
              <w:suppressAutoHyphens/>
              <w:spacing w:before="0" w:after="0" w:line="240" w:lineRule="auto"/>
              <w:ind w:left="0" w:right="0" w:firstLine="0"/>
              <w:jc w:val="left"/>
              <w:rPr>
                <w:color w:val="auto"/>
                <w:spacing w:val="0"/>
                <w:position w:val="0"/>
              </w:rPr>
            </w:pPr>
            <w:r>
              <w:rPr>
                <w:rFonts w:hint="default" w:ascii="Verdana" w:hAnsi="Verdana" w:eastAsia="Verdana" w:cs="Verdana"/>
                <w:color w:val="auto"/>
                <w:spacing w:val="0"/>
                <w:position w:val="0"/>
                <w:sz w:val="20"/>
                <w:shd w:val="clear" w:fill="auto"/>
                <w:lang w:val="en-US"/>
              </w:rPr>
              <w:t xml:space="preserve">Netsoft Tech </w:t>
            </w:r>
            <w:r>
              <w:rPr>
                <w:rFonts w:ascii="Verdana" w:hAnsi="Verdana" w:eastAsia="Verdana" w:cs="Verdana"/>
                <w:color w:val="auto"/>
                <w:spacing w:val="0"/>
                <w:position w:val="0"/>
                <w:sz w:val="20"/>
                <w:shd w:val="clear" w:fill="auto"/>
              </w:rPr>
              <w:t>Sol. India. Pvt. Ltd</w:t>
            </w:r>
          </w:p>
        </w:tc>
        <w:tc>
          <w:tcPr>
            <w:tcW w:w="2031" w:type="dxa"/>
            <w:tcBorders>
              <w:top w:val="single" w:color="BFBFBF" w:sz="4" w:space="0"/>
              <w:left w:val="single" w:color="BFBFBF" w:sz="4" w:space="0"/>
              <w:bottom w:val="single" w:color="BFBFBF" w:sz="4" w:space="0"/>
              <w:right w:val="single" w:color="BFBFBF" w:sz="4" w:space="0"/>
            </w:tcBorders>
            <w:shd w:val="clear" w:color="000000" w:fill="FFFFFF"/>
            <w:tcMar>
              <w:left w:w="108" w:type="dxa"/>
              <w:right w:w="108" w:type="dxa"/>
            </w:tcMar>
            <w:vAlign w:val="top"/>
          </w:tcPr>
          <w:p w14:paraId="06C6B3CC">
            <w:pPr>
              <w:suppressAutoHyphens/>
              <w:spacing w:before="0" w:after="0" w:line="240" w:lineRule="auto"/>
              <w:ind w:left="0" w:right="0" w:firstLine="0"/>
              <w:jc w:val="left"/>
              <w:rPr>
                <w:rFonts w:hint="default"/>
                <w:color w:val="auto"/>
                <w:spacing w:val="0"/>
                <w:position w:val="0"/>
                <w:lang w:val="en-US"/>
              </w:rPr>
            </w:pPr>
            <w:r>
              <w:rPr>
                <w:rFonts w:hint="default" w:ascii="Verdana" w:hAnsi="Verdana" w:eastAsia="Verdana" w:cs="Verdana"/>
                <w:color w:val="auto"/>
                <w:spacing w:val="0"/>
                <w:position w:val="0"/>
                <w:sz w:val="20"/>
                <w:shd w:val="clear" w:fill="auto"/>
                <w:lang w:val="en-US"/>
              </w:rPr>
              <w:t>Kolhapur</w:t>
            </w:r>
          </w:p>
        </w:tc>
        <w:tc>
          <w:tcPr>
            <w:tcW w:w="1569" w:type="dxa"/>
            <w:tcBorders>
              <w:top w:val="single" w:color="BFBFBF" w:sz="4" w:space="0"/>
              <w:left w:val="single" w:color="BFBFBF" w:sz="4" w:space="0"/>
              <w:bottom w:val="single" w:color="BFBFBF" w:sz="4" w:space="0"/>
              <w:right w:val="single" w:color="BFBFBF" w:sz="4" w:space="0"/>
            </w:tcBorders>
            <w:shd w:val="clear" w:color="000000" w:fill="FFFFFF"/>
            <w:tcMar>
              <w:left w:w="108" w:type="dxa"/>
              <w:right w:w="108" w:type="dxa"/>
            </w:tcMar>
            <w:vAlign w:val="top"/>
          </w:tcPr>
          <w:p w14:paraId="5353B33E">
            <w:pPr>
              <w:suppressAutoHyphens/>
              <w:spacing w:before="0" w:after="0" w:line="240" w:lineRule="auto"/>
              <w:ind w:left="0" w:right="0" w:firstLine="0"/>
              <w:jc w:val="left"/>
              <w:rPr>
                <w:rFonts w:hint="default"/>
                <w:color w:val="auto"/>
                <w:spacing w:val="0"/>
                <w:position w:val="0"/>
                <w:lang w:val="en-US"/>
              </w:rPr>
            </w:pPr>
            <w:r>
              <w:rPr>
                <w:rFonts w:hint="default" w:ascii="Verdana" w:hAnsi="Verdana" w:eastAsia="Verdana" w:cs="Verdana"/>
                <w:color w:val="auto"/>
                <w:spacing w:val="0"/>
                <w:position w:val="0"/>
                <w:sz w:val="20"/>
                <w:shd w:val="clear" w:fill="auto"/>
                <w:lang w:val="en-US"/>
              </w:rPr>
              <w:t>Feb</w:t>
            </w: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c>
          <w:tcPr>
            <w:tcW w:w="1553" w:type="dxa"/>
            <w:tcBorders>
              <w:top w:val="single" w:color="BFBFBF" w:sz="4" w:space="0"/>
              <w:left w:val="single" w:color="BFBFBF" w:sz="4" w:space="0"/>
              <w:bottom w:val="single" w:color="BFBFBF" w:sz="4" w:space="0"/>
              <w:right w:val="single" w:color="BFBFBF" w:sz="4" w:space="0"/>
            </w:tcBorders>
            <w:shd w:val="clear" w:color="000000" w:fill="FFFFFF"/>
            <w:tcMar>
              <w:left w:w="108" w:type="dxa"/>
              <w:right w:w="108" w:type="dxa"/>
            </w:tcMar>
            <w:vAlign w:val="top"/>
          </w:tcPr>
          <w:p w14:paraId="2ED3975E">
            <w:pPr>
              <w:suppressAutoHyphens/>
              <w:spacing w:before="0" w:after="0" w:line="240" w:lineRule="auto"/>
              <w:ind w:left="0" w:right="0" w:firstLine="0"/>
              <w:jc w:val="left"/>
              <w:rPr>
                <w:color w:val="auto"/>
                <w:spacing w:val="0"/>
                <w:position w:val="0"/>
                <w:sz w:val="22"/>
              </w:rPr>
            </w:pPr>
            <w:r>
              <w:rPr>
                <w:rFonts w:ascii="Verdana" w:hAnsi="Verdana" w:eastAsia="Verdana" w:cs="Verdana"/>
                <w:color w:val="auto"/>
                <w:spacing w:val="0"/>
                <w:position w:val="0"/>
                <w:sz w:val="22"/>
                <w:shd w:val="clear" w:fill="auto"/>
              </w:rPr>
              <w:t>Present</w:t>
            </w:r>
          </w:p>
        </w:tc>
        <w:tc>
          <w:tcPr>
            <w:tcW w:w="1880" w:type="dxa"/>
            <w:tcBorders>
              <w:top w:val="single" w:color="BFBFBF" w:sz="4" w:space="0"/>
              <w:left w:val="single" w:color="BFBFBF" w:sz="4" w:space="0"/>
              <w:bottom w:val="single" w:color="BFBFBF" w:sz="4" w:space="0"/>
              <w:right w:val="single" w:color="BFBFBF" w:sz="4" w:space="0"/>
            </w:tcBorders>
            <w:shd w:val="clear" w:color="000000" w:fill="FFFFFF"/>
            <w:tcMar>
              <w:left w:w="108" w:type="dxa"/>
              <w:right w:w="108" w:type="dxa"/>
            </w:tcMar>
            <w:vAlign w:val="top"/>
          </w:tcPr>
          <w:p w14:paraId="3FFF7C41">
            <w:pPr>
              <w:suppressAutoHyphens/>
              <w:spacing w:before="0" w:after="0" w:line="240" w:lineRule="auto"/>
              <w:ind w:left="0" w:right="0" w:firstLine="0"/>
              <w:jc w:val="left"/>
              <w:rPr>
                <w:color w:val="auto"/>
                <w:spacing w:val="0"/>
                <w:position w:val="0"/>
              </w:rPr>
            </w:pPr>
            <w:r>
              <w:rPr>
                <w:rFonts w:ascii="Verdana" w:hAnsi="Verdana" w:eastAsia="Verdana" w:cs="Verdana"/>
                <w:color w:val="auto"/>
                <w:spacing w:val="0"/>
                <w:position w:val="0"/>
                <w:sz w:val="20"/>
                <w:shd w:val="clear" w:fill="auto"/>
              </w:rPr>
              <w:t>Software Engineer</w:t>
            </w:r>
          </w:p>
        </w:tc>
      </w:tr>
    </w:tbl>
    <w:p w14:paraId="5D00E35A">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2183"/>
        <w:gridCol w:w="3038"/>
        <w:gridCol w:w="1772"/>
        <w:gridCol w:w="1529"/>
      </w:tblGrid>
      <w:tr w14:paraId="63E250B0">
        <w:tblPrEx>
          <w:tblCellMar>
            <w:top w:w="0" w:type="dxa"/>
            <w:left w:w="10" w:type="dxa"/>
            <w:bottom w:w="0" w:type="dxa"/>
            <w:right w:w="10" w:type="dxa"/>
          </w:tblCellMar>
        </w:tblPrEx>
        <w:trPr>
          <w:trHeight w:val="0" w:hRule="atLeast"/>
        </w:trPr>
        <w:tc>
          <w:tcPr>
            <w:tcW w:w="9001" w:type="dxa"/>
            <w:gridSpan w:val="4"/>
            <w:tcBorders>
              <w:top w:val="single" w:color="D9D9D9" w:sz="4" w:space="0"/>
              <w:left w:val="single" w:color="D9D9D9" w:sz="4" w:space="0"/>
              <w:bottom w:val="single" w:color="BFBFBF" w:sz="4" w:space="0"/>
              <w:right w:val="single" w:color="D9D9D9" w:sz="4" w:space="0"/>
            </w:tcBorders>
            <w:shd w:val="pct10" w:color="auto" w:fill="auto"/>
            <w:tcMar>
              <w:left w:w="108" w:type="dxa"/>
              <w:right w:w="108" w:type="dxa"/>
            </w:tcMar>
            <w:vAlign w:val="center"/>
          </w:tcPr>
          <w:p w14:paraId="4BAAF6C6">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4"/>
                <w:shd w:val="clear" w:fill="auto"/>
              </w:rPr>
              <w:t xml:space="preserve">Technical Skills </w:t>
            </w:r>
          </w:p>
        </w:tc>
      </w:tr>
      <w:tr w14:paraId="0748FBAE">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0AAB6850">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 xml:space="preserve">Skill Type </w:t>
            </w:r>
          </w:p>
        </w:tc>
        <w:tc>
          <w:tcPr>
            <w:tcW w:w="3251"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0BFF72F9">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Skill Name</w:t>
            </w:r>
          </w:p>
        </w:tc>
        <w:tc>
          <w:tcPr>
            <w:tcW w:w="1828"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6C5AA7A6">
            <w:pPr>
              <w:suppressAutoHyphens/>
              <w:spacing w:before="0" w:after="0" w:line="240" w:lineRule="auto"/>
              <w:ind w:left="0" w:right="0" w:firstLine="0"/>
              <w:jc w:val="center"/>
              <w:rPr>
                <w:spacing w:val="0"/>
                <w:position w:val="0"/>
              </w:rPr>
            </w:pPr>
            <w:r>
              <w:rPr>
                <w:rFonts w:ascii="Verdana" w:hAnsi="Verdana" w:eastAsia="Verdana" w:cs="Verdana"/>
                <w:b/>
                <w:color w:val="4D4D4D"/>
                <w:spacing w:val="0"/>
                <w:position w:val="0"/>
                <w:sz w:val="20"/>
                <w:shd w:val="clear" w:fill="auto"/>
              </w:rPr>
              <w:t>Years of experience</w:t>
            </w:r>
          </w:p>
        </w:tc>
        <w:tc>
          <w:tcPr>
            <w:tcW w:w="1663"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35D85545">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 xml:space="preserve">Last used </w:t>
            </w:r>
          </w:p>
        </w:tc>
      </w:tr>
      <w:tr w14:paraId="6BE3D44B">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C637781">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Programming Languages</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E6275CA">
            <w:pPr>
              <w:suppressAutoHyphens/>
              <w:spacing w:before="0" w:after="0" w:line="240" w:lineRule="auto"/>
              <w:ind w:left="0" w:right="0" w:firstLine="0"/>
              <w:jc w:val="left"/>
              <w:rPr>
                <w:spacing w:val="0"/>
                <w:position w:val="0"/>
              </w:rPr>
            </w:pPr>
            <w:r>
              <w:rPr>
                <w:rFonts w:ascii="Verdana" w:hAnsi="Verdana" w:eastAsia="Verdana" w:cs="Verdana"/>
                <w:b/>
                <w:color w:val="000000"/>
                <w:spacing w:val="0"/>
                <w:position w:val="0"/>
                <w:sz w:val="20"/>
                <w:shd w:val="clear" w:fill="auto"/>
              </w:rPr>
              <w:t>C#</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EF84754">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0.1</w:t>
            </w:r>
            <w:r>
              <w:rPr>
                <w:rFonts w:hint="default" w:ascii="Verdana" w:hAnsi="Verdana" w:eastAsia="Verdana" w:cs="Verdana"/>
                <w:color w:val="auto"/>
                <w:spacing w:val="0"/>
                <w:position w:val="0"/>
                <w:sz w:val="20"/>
                <w:shd w:val="clear" w:fill="auto"/>
                <w:lang w:val="en-US"/>
              </w:rPr>
              <w:t>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BFEE361">
            <w:pPr>
              <w:suppressAutoHyphens/>
              <w:spacing w:before="0" w:after="0" w:line="240" w:lineRule="auto"/>
              <w:ind w:left="0" w:right="0" w:firstLine="0"/>
              <w:jc w:val="center"/>
              <w:rPr>
                <w:rFonts w:hint="default"/>
                <w:color w:val="auto"/>
                <w:spacing w:val="0"/>
                <w:position w:val="0"/>
                <w:lang w:val="en-US"/>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6625BA36">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C0B2286">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49A0B59">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8023C97">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349E175">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2C0E20F5">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51A3DEE">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Framework</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B448CED">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MVC 5.0</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256CD68">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0.1</w:t>
            </w:r>
            <w:r>
              <w:rPr>
                <w:rFonts w:hint="default" w:ascii="Verdana" w:hAnsi="Verdana" w:eastAsia="Verdana" w:cs="Verdana"/>
                <w:color w:val="auto"/>
                <w:spacing w:val="0"/>
                <w:position w:val="0"/>
                <w:sz w:val="20"/>
                <w:shd w:val="clear" w:fill="auto"/>
                <w:lang w:val="en-US"/>
              </w:rPr>
              <w:t>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D51B94E">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1CF73587">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A03FBD4">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ORM</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4C55E9F">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Entity Framework</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2351793">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0.1</w:t>
            </w:r>
            <w:r>
              <w:rPr>
                <w:rFonts w:hint="default" w:ascii="Verdana" w:hAnsi="Verdana" w:eastAsia="Verdana" w:cs="Verdana"/>
                <w:color w:val="auto"/>
                <w:spacing w:val="0"/>
                <w:position w:val="0"/>
                <w:sz w:val="20"/>
                <w:shd w:val="clear" w:fill="auto"/>
                <w:lang w:val="en-US"/>
              </w:rPr>
              <w:t>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F8F6782">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69F7EB44">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5B60C423">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F6B9C0A">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970B8EC">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7F50AB0">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1F6EA66B">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22E794A">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Scripting Languages</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5D97BE24">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Java Script, JQuery</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FAE100F">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0.8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5131C31">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4387A007">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3E72872">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56E41814">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AE6361E">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1645757">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68705FBA">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339E894">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Database</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405F342">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SQL Server 2014</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0ADA27A">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0.1</w:t>
            </w:r>
            <w:r>
              <w:rPr>
                <w:rFonts w:hint="default" w:ascii="Verdana" w:hAnsi="Verdana" w:eastAsia="Verdana" w:cs="Verdana"/>
                <w:color w:val="auto"/>
                <w:spacing w:val="0"/>
                <w:position w:val="0"/>
                <w:sz w:val="20"/>
                <w:shd w:val="clear" w:fill="auto"/>
                <w:lang w:val="en-US"/>
              </w:rPr>
              <w:t>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93F0056">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31891EB1">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C76E2EA">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9D466E0">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9FA5A7B">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15CE84C">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7574CA00">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D387EAA">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Markup Languages</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2EF975D">
            <w:pPr>
              <w:suppressAutoHyphens/>
              <w:spacing w:before="0" w:after="0" w:line="240" w:lineRule="auto"/>
              <w:ind w:left="0" w:right="0" w:firstLine="0"/>
              <w:jc w:val="left"/>
              <w:rPr>
                <w:color w:val="auto"/>
                <w:spacing w:val="0"/>
                <w:position w:val="0"/>
              </w:rPr>
            </w:pPr>
            <w:r>
              <w:rPr>
                <w:rFonts w:ascii="Verdana" w:hAnsi="Verdana" w:eastAsia="Verdana" w:cs="Verdana"/>
                <w:b/>
                <w:color w:val="auto"/>
                <w:spacing w:val="0"/>
                <w:position w:val="0"/>
                <w:sz w:val="20"/>
                <w:shd w:val="clear" w:fill="auto"/>
              </w:rPr>
              <w:t>HTML5(Razor, MVC tag Helpers)</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E5EC435">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0.1</w:t>
            </w:r>
            <w:r>
              <w:rPr>
                <w:rFonts w:hint="default" w:ascii="Verdana" w:hAnsi="Verdana" w:eastAsia="Verdana" w:cs="Verdana"/>
                <w:color w:val="auto"/>
                <w:spacing w:val="0"/>
                <w:position w:val="0"/>
                <w:sz w:val="20"/>
                <w:shd w:val="clear" w:fill="auto"/>
                <w:lang w:val="en-US"/>
              </w:rPr>
              <w:t>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2DF5286">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2CFAA2B6">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913AEBF">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574E6D0">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711487A">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F159AD8">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0422DE1C">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BA9E926">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467531E">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9FD8996">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D70965F">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r w14:paraId="363D3754">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6D0C270">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Development and deployment</w:t>
            </w: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D8EDF82">
            <w:pPr>
              <w:suppressAutoHyphens/>
              <w:spacing w:before="0" w:after="0" w:line="240" w:lineRule="auto"/>
              <w:ind w:left="0" w:right="0" w:firstLine="0"/>
              <w:jc w:val="left"/>
              <w:rPr>
                <w:spacing w:val="0"/>
                <w:position w:val="0"/>
              </w:rPr>
            </w:pPr>
            <w:r>
              <w:rPr>
                <w:rFonts w:ascii="Verdana" w:hAnsi="Verdana" w:eastAsia="Verdana" w:cs="Verdana"/>
                <w:b/>
                <w:color w:val="000000"/>
                <w:spacing w:val="0"/>
                <w:position w:val="0"/>
                <w:sz w:val="20"/>
                <w:shd w:val="clear" w:fill="auto"/>
              </w:rPr>
              <w:t>Visual Studio 2019</w:t>
            </w: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005E767B">
            <w:pPr>
              <w:suppressAutoHyphens/>
              <w:spacing w:before="0" w:after="0" w:line="240" w:lineRule="auto"/>
              <w:ind w:left="0" w:right="0" w:firstLine="0"/>
              <w:jc w:val="center"/>
              <w:rPr>
                <w:color w:val="auto"/>
                <w:spacing w:val="0"/>
                <w:position w:val="0"/>
              </w:rPr>
            </w:pPr>
            <w:r>
              <w:rPr>
                <w:rFonts w:hint="default" w:ascii="Verdana" w:hAnsi="Verdana" w:eastAsia="Verdana" w:cs="Verdana"/>
                <w:color w:val="auto"/>
                <w:spacing w:val="0"/>
                <w:position w:val="0"/>
                <w:sz w:val="20"/>
                <w:shd w:val="clear" w:fill="auto"/>
                <w:lang w:val="en-US"/>
              </w:rPr>
              <w:t>0.10</w:t>
            </w:r>
            <w:r>
              <w:rPr>
                <w:rFonts w:ascii="Verdana" w:hAnsi="Verdana" w:eastAsia="Verdana" w:cs="Verdana"/>
                <w:color w:val="auto"/>
                <w:spacing w:val="0"/>
                <w:position w:val="0"/>
                <w:sz w:val="20"/>
                <w:shd w:val="clear" w:fill="auto"/>
              </w:rPr>
              <w:t xml:space="preserve"> yrs.</w:t>
            </w: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FDB1998">
            <w:pPr>
              <w:suppressAutoHyphens/>
              <w:spacing w:before="0" w:after="0" w:line="240" w:lineRule="auto"/>
              <w:ind w:left="0" w:right="0" w:firstLine="0"/>
              <w:jc w:val="center"/>
              <w:rPr>
                <w:color w:val="auto"/>
                <w:spacing w:val="0"/>
                <w:position w:val="0"/>
              </w:rPr>
            </w:pPr>
            <w:r>
              <w:rPr>
                <w:rFonts w:ascii="Verdana" w:hAnsi="Verdana" w:eastAsia="Verdana" w:cs="Verdana"/>
                <w:color w:val="auto"/>
                <w:spacing w:val="0"/>
                <w:position w:val="0"/>
                <w:sz w:val="20"/>
                <w:shd w:val="clear" w:fill="auto"/>
              </w:rPr>
              <w:t>202</w:t>
            </w:r>
            <w:r>
              <w:rPr>
                <w:rFonts w:hint="default" w:ascii="Verdana" w:hAnsi="Verdana" w:eastAsia="Verdana" w:cs="Verdana"/>
                <w:color w:val="auto"/>
                <w:spacing w:val="0"/>
                <w:position w:val="0"/>
                <w:sz w:val="20"/>
                <w:shd w:val="clear" w:fill="auto"/>
                <w:lang w:val="en-US"/>
              </w:rPr>
              <w:t>4</w:t>
            </w:r>
          </w:p>
        </w:tc>
      </w:tr>
      <w:tr w14:paraId="2369FB89">
        <w:tblPrEx>
          <w:tblCellMar>
            <w:top w:w="0" w:type="dxa"/>
            <w:left w:w="10" w:type="dxa"/>
            <w:bottom w:w="0" w:type="dxa"/>
            <w:right w:w="10" w:type="dxa"/>
          </w:tblCellMar>
        </w:tblPrEx>
        <w:trPr>
          <w:trHeight w:val="0" w:hRule="atLeast"/>
        </w:trPr>
        <w:tc>
          <w:tcPr>
            <w:tcW w:w="2259"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892209D">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3251"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235BDA98">
            <w:pPr>
              <w:suppressAutoHyphens/>
              <w:spacing w:before="0" w:after="0" w:line="240" w:lineRule="auto"/>
              <w:ind w:left="0" w:right="0" w:firstLine="0"/>
              <w:jc w:val="left"/>
              <w:rPr>
                <w:rFonts w:ascii="Calibri" w:hAnsi="Calibri" w:eastAsia="Calibri" w:cs="Calibri"/>
                <w:color w:val="auto"/>
                <w:spacing w:val="0"/>
                <w:position w:val="0"/>
                <w:sz w:val="22"/>
                <w:shd w:val="clear" w:fill="auto"/>
              </w:rPr>
            </w:pPr>
          </w:p>
        </w:tc>
        <w:tc>
          <w:tcPr>
            <w:tcW w:w="1828"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193C14B6">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c>
          <w:tcPr>
            <w:tcW w:w="1663"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5C0342E9">
            <w:pPr>
              <w:suppressAutoHyphens/>
              <w:spacing w:before="0" w:after="0" w:line="240" w:lineRule="auto"/>
              <w:ind w:left="0" w:right="0" w:firstLine="0"/>
              <w:jc w:val="center"/>
              <w:rPr>
                <w:rFonts w:ascii="Calibri" w:hAnsi="Calibri" w:eastAsia="Calibri" w:cs="Calibri"/>
                <w:color w:val="auto"/>
                <w:spacing w:val="0"/>
                <w:position w:val="0"/>
                <w:sz w:val="22"/>
                <w:shd w:val="clear" w:fill="auto"/>
              </w:rPr>
            </w:pPr>
          </w:p>
        </w:tc>
      </w:tr>
    </w:tbl>
    <w:p w14:paraId="39D62910">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8522"/>
      </w:tblGrid>
      <w:tr w14:paraId="6143EEB3">
        <w:tblPrEx>
          <w:tblCellMar>
            <w:top w:w="0" w:type="dxa"/>
            <w:left w:w="10" w:type="dxa"/>
            <w:bottom w:w="0" w:type="dxa"/>
            <w:right w:w="10" w:type="dxa"/>
          </w:tblCellMar>
        </w:tblPrEx>
        <w:trPr>
          <w:trHeight w:val="0" w:hRule="atLeast"/>
        </w:trPr>
        <w:tc>
          <w:tcPr>
            <w:tcW w:w="9015" w:type="dxa"/>
            <w:tcBorders>
              <w:top w:val="single" w:color="D9D9D9" w:sz="4" w:space="0"/>
              <w:left w:val="single" w:color="D9D9D9" w:sz="4" w:space="0"/>
              <w:bottom w:val="single" w:color="BFBFBF" w:sz="4" w:space="0"/>
              <w:right w:val="single" w:color="D9D9D9" w:sz="4" w:space="0"/>
            </w:tcBorders>
            <w:shd w:val="pct10" w:color="auto" w:fill="auto"/>
            <w:tcMar>
              <w:left w:w="108" w:type="dxa"/>
              <w:right w:w="108" w:type="dxa"/>
            </w:tcMar>
            <w:vAlign w:val="center"/>
          </w:tcPr>
          <w:p w14:paraId="11C9E435">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Project Details</w:t>
            </w:r>
          </w:p>
        </w:tc>
      </w:tr>
    </w:tbl>
    <w:p w14:paraId="2A1BC186">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p w14:paraId="7BA42D64">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2213"/>
        <w:gridCol w:w="6309"/>
      </w:tblGrid>
      <w:tr w14:paraId="51837DEE">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3B1236BB">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Project Name *</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6BF52EBE">
            <w:pPr>
              <w:suppressAutoHyphens/>
              <w:spacing w:before="0" w:after="0" w:line="240" w:lineRule="auto"/>
              <w:ind w:left="0" w:right="0" w:firstLine="0"/>
              <w:jc w:val="left"/>
              <w:rPr>
                <w:rFonts w:ascii="Calibri" w:hAnsi="Calibri" w:eastAsia="Calibri" w:cs="Calibri"/>
                <w:spacing w:val="0"/>
                <w:position w:val="0"/>
              </w:rPr>
            </w:pPr>
            <w:r>
              <w:rPr>
                <w:rFonts w:ascii="Calibri" w:hAnsi="Calibri" w:eastAsia="Calibri" w:cs="Calibri"/>
                <w:b/>
                <w:color w:val="000000"/>
                <w:spacing w:val="0"/>
                <w:position w:val="0"/>
                <w:sz w:val="24"/>
                <w:shd w:val="clear" w:fill="auto"/>
              </w:rPr>
              <w:t>User Admin</w:t>
            </w:r>
          </w:p>
        </w:tc>
      </w:tr>
      <w:tr w14:paraId="7848DFA7">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39204A23">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Project Description*</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0B935096">
            <w:pPr>
              <w:suppressAutoHyphens/>
              <w:spacing w:before="0" w:after="0" w:line="240" w:lineRule="auto"/>
              <w:ind w:left="187" w:right="0" w:firstLine="0"/>
              <w:jc w:val="both"/>
              <w:rPr>
                <w:color w:val="auto"/>
                <w:spacing w:val="0"/>
                <w:position w:val="0"/>
                <w:sz w:val="22"/>
              </w:rPr>
            </w:pPr>
            <w:r>
              <w:rPr>
                <w:rFonts w:ascii="Cambria" w:hAnsi="Cambria" w:eastAsia="Cambria" w:cs="Cambria"/>
                <w:color w:val="auto"/>
                <w:spacing w:val="0"/>
                <w:position w:val="0"/>
                <w:sz w:val="22"/>
                <w:shd w:val="clear" w:fill="auto"/>
              </w:rPr>
              <w:t>UserAdmin is a web based application which manages access permissions for all the back office applications in all environments. UserAdmin provides access to individual user or group. Access request to every back office application in any environment is passed through UserAdmin. It also provides periodic access to users based on specific time frame.</w:t>
            </w:r>
          </w:p>
        </w:tc>
      </w:tr>
      <w:tr w14:paraId="010BEDD6">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3629AA0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Technologies Used *</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5CAB9664">
            <w:pPr>
              <w:suppressAutoHyphens/>
              <w:spacing w:before="0" w:after="0" w:line="240" w:lineRule="auto"/>
              <w:ind w:left="0" w:right="0" w:firstLine="0"/>
              <w:jc w:val="left"/>
              <w:rPr>
                <w:spacing w:val="0"/>
                <w:position w:val="0"/>
              </w:rPr>
            </w:pPr>
            <w:r>
              <w:rPr>
                <w:rFonts w:ascii="Cambria" w:hAnsi="Cambria" w:eastAsia="Cambria" w:cs="Cambria"/>
                <w:color w:val="auto"/>
                <w:spacing w:val="0"/>
                <w:position w:val="0"/>
                <w:sz w:val="22"/>
                <w:shd w:val="clear" w:fill="auto"/>
              </w:rPr>
              <w:t>C#, Asp .Net MVC, JQuery, Oracle,</w:t>
            </w:r>
            <w:r>
              <w:rPr>
                <w:rFonts w:ascii="Verdana" w:hAnsi="Verdana" w:eastAsia="Verdana" w:cs="Verdana"/>
                <w:color w:val="000000"/>
                <w:spacing w:val="0"/>
                <w:position w:val="0"/>
                <w:sz w:val="20"/>
                <w:shd w:val="clear" w:fill="auto"/>
              </w:rPr>
              <w:t xml:space="preserve"> Ajax, HTML5,</w:t>
            </w:r>
            <w:r>
              <w:rPr>
                <w:rFonts w:ascii="Verdana" w:hAnsi="Verdana" w:eastAsia="Verdana" w:cs="Verdana"/>
                <w:b/>
                <w:color w:val="auto"/>
                <w:spacing w:val="0"/>
                <w:position w:val="0"/>
                <w:sz w:val="20"/>
                <w:shd w:val="clear" w:fill="auto"/>
              </w:rPr>
              <w:t xml:space="preserve"> </w:t>
            </w:r>
            <w:r>
              <w:rPr>
                <w:rFonts w:ascii="Verdana" w:hAnsi="Verdana" w:eastAsia="Verdana" w:cs="Verdana"/>
                <w:color w:val="auto"/>
                <w:spacing w:val="0"/>
                <w:position w:val="0"/>
                <w:sz w:val="20"/>
                <w:shd w:val="clear" w:fill="auto"/>
              </w:rPr>
              <w:t>AWS (Cloud)</w:t>
            </w:r>
          </w:p>
        </w:tc>
      </w:tr>
      <w:tr w14:paraId="1A017D76">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02709330">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Team Size*</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17B6EF3A">
            <w:pPr>
              <w:suppressAutoHyphens/>
              <w:spacing w:before="0" w:after="0" w:line="240" w:lineRule="auto"/>
              <w:ind w:left="0" w:right="0" w:firstLine="0"/>
              <w:jc w:val="left"/>
              <w:rPr>
                <w:color w:val="auto"/>
                <w:spacing w:val="0"/>
                <w:position w:val="0"/>
              </w:rPr>
            </w:pPr>
            <w:r>
              <w:rPr>
                <w:rFonts w:ascii="Verdana" w:hAnsi="Verdana" w:eastAsia="Verdana" w:cs="Verdana"/>
                <w:color w:val="auto"/>
                <w:spacing w:val="0"/>
                <w:position w:val="0"/>
                <w:sz w:val="20"/>
                <w:shd w:val="clear" w:fill="auto"/>
              </w:rPr>
              <w:t>Team of 6</w:t>
            </w:r>
          </w:p>
        </w:tc>
      </w:tr>
      <w:tr w14:paraId="2EE18F8F">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6292FAAC">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Role / Designation*</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2C22F904">
            <w:pPr>
              <w:spacing w:before="0" w:after="0" w:line="240" w:lineRule="auto"/>
              <w:ind w:left="0" w:right="-43" w:firstLine="0"/>
              <w:jc w:val="both"/>
              <w:rPr>
                <w:rFonts w:ascii="Verdana" w:hAnsi="Verdana" w:eastAsia="Verdana" w:cs="Verdana"/>
                <w:color w:val="auto"/>
                <w:spacing w:val="0"/>
                <w:position w:val="0"/>
                <w:sz w:val="20"/>
                <w:shd w:val="clear" w:fill="auto"/>
              </w:rPr>
            </w:pPr>
            <w:r>
              <w:rPr>
                <w:rFonts w:ascii="Verdana" w:hAnsi="Verdana" w:eastAsia="Verdana" w:cs="Verdana"/>
                <w:color w:val="auto"/>
                <w:spacing w:val="0"/>
                <w:position w:val="0"/>
                <w:sz w:val="20"/>
                <w:shd w:val="clear" w:fill="auto"/>
              </w:rPr>
              <w:t>Developer.</w:t>
            </w:r>
          </w:p>
          <w:p w14:paraId="2FD43958">
            <w:pPr>
              <w:spacing w:before="0" w:after="0" w:line="240" w:lineRule="auto"/>
              <w:ind w:left="0" w:right="-43" w:firstLine="0"/>
              <w:jc w:val="both"/>
              <w:rPr>
                <w:color w:val="auto"/>
                <w:spacing w:val="0"/>
                <w:position w:val="0"/>
              </w:rPr>
            </w:pPr>
          </w:p>
        </w:tc>
      </w:tr>
      <w:tr w14:paraId="35531579">
        <w:tblPrEx>
          <w:tblCellMar>
            <w:top w:w="0" w:type="dxa"/>
            <w:left w:w="10" w:type="dxa"/>
            <w:bottom w:w="0" w:type="dxa"/>
            <w:right w:w="10" w:type="dxa"/>
          </w:tblCellMar>
        </w:tblPrEx>
        <w:trPr>
          <w:trHeight w:val="0" w:hRule="atLeast"/>
        </w:trPr>
        <w:tc>
          <w:tcPr>
            <w:tcW w:w="2223"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159C1B6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Responsibilities*</w:t>
            </w:r>
          </w:p>
        </w:tc>
        <w:tc>
          <w:tcPr>
            <w:tcW w:w="6792"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0AAB0CF1">
            <w:pPr>
              <w:numPr>
                <w:ilvl w:val="0"/>
                <w:numId w:val="2"/>
              </w:numPr>
              <w:spacing w:before="0" w:after="0" w:line="240" w:lineRule="auto"/>
              <w:ind w:left="644" w:right="107" w:hanging="436"/>
              <w:jc w:val="both"/>
              <w:rPr>
                <w:rFonts w:ascii="Verdana" w:hAnsi="Verdana" w:eastAsia="Verdana" w:cs="Verdana"/>
                <w:caps/>
                <w:color w:val="000000"/>
                <w:spacing w:val="0"/>
                <w:position w:val="0"/>
                <w:sz w:val="20"/>
                <w:shd w:val="clear" w:fill="auto"/>
              </w:rPr>
            </w:pPr>
            <w:r>
              <w:rPr>
                <w:rFonts w:ascii="Verdana" w:hAnsi="Verdana" w:eastAsia="Verdana" w:cs="Verdana"/>
                <w:color w:val="000000"/>
                <w:spacing w:val="0"/>
                <w:position w:val="0"/>
                <w:sz w:val="20"/>
                <w:shd w:val="clear" w:fill="auto"/>
              </w:rPr>
              <w:t xml:space="preserve">Understanding the requirements and development. </w:t>
            </w:r>
          </w:p>
          <w:p w14:paraId="724E9F0E">
            <w:pPr>
              <w:numPr>
                <w:ilvl w:val="0"/>
                <w:numId w:val="2"/>
              </w:numPr>
              <w:tabs>
                <w:tab w:val="left" w:pos="1080"/>
              </w:tabs>
              <w:suppressAutoHyphens/>
              <w:spacing w:before="0" w:after="0" w:line="240" w:lineRule="auto"/>
              <w:ind w:left="644" w:right="107" w:hanging="436"/>
              <w:jc w:val="both"/>
              <w:rPr>
                <w:rFonts w:ascii="Verdana" w:hAnsi="Verdana" w:eastAsia="Verdana" w:cs="Verdana"/>
                <w:color w:val="000000"/>
                <w:spacing w:val="0"/>
                <w:position w:val="0"/>
                <w:sz w:val="20"/>
                <w:shd w:val="clear" w:fill="auto"/>
              </w:rPr>
            </w:pPr>
            <w:r>
              <w:rPr>
                <w:rFonts w:ascii="Verdana" w:hAnsi="Verdana" w:eastAsia="Verdana" w:cs="Verdana"/>
                <w:color w:val="000000"/>
                <w:spacing w:val="0"/>
                <w:position w:val="0"/>
                <w:sz w:val="20"/>
                <w:shd w:val="clear" w:fill="auto"/>
              </w:rPr>
              <w:t>Involve in Unit testing, peer testing and writing test cases.</w:t>
            </w:r>
          </w:p>
          <w:p w14:paraId="1D163E41">
            <w:pPr>
              <w:numPr>
                <w:ilvl w:val="0"/>
                <w:numId w:val="2"/>
              </w:numPr>
              <w:tabs>
                <w:tab w:val="left" w:pos="1080"/>
              </w:tabs>
              <w:suppressAutoHyphens/>
              <w:spacing w:before="0" w:after="0" w:line="240" w:lineRule="auto"/>
              <w:ind w:left="644" w:right="107" w:hanging="436"/>
              <w:jc w:val="both"/>
              <w:rPr>
                <w:rFonts w:ascii="Verdana" w:hAnsi="Verdana" w:eastAsia="Verdana" w:cs="Verdana"/>
                <w:color w:val="000000"/>
                <w:spacing w:val="0"/>
                <w:position w:val="0"/>
                <w:sz w:val="20"/>
                <w:shd w:val="clear" w:fill="auto"/>
              </w:rPr>
            </w:pPr>
            <w:r>
              <w:rPr>
                <w:rFonts w:ascii="Verdana" w:hAnsi="Verdana" w:eastAsia="Verdana" w:cs="Verdana"/>
                <w:color w:val="000000"/>
                <w:spacing w:val="0"/>
                <w:position w:val="0"/>
                <w:sz w:val="20"/>
                <w:shd w:val="clear" w:fill="auto"/>
              </w:rPr>
              <w:t>Involve in code review and documentation.</w:t>
            </w:r>
          </w:p>
          <w:p w14:paraId="119E1E43">
            <w:pPr>
              <w:spacing w:before="0" w:after="0" w:line="240" w:lineRule="auto"/>
              <w:ind w:left="0" w:right="0" w:firstLine="0"/>
              <w:jc w:val="both"/>
              <w:rPr>
                <w:spacing w:val="0"/>
                <w:position w:val="0"/>
              </w:rPr>
            </w:pPr>
          </w:p>
        </w:tc>
      </w:tr>
    </w:tbl>
    <w:p w14:paraId="3BDF13E5">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p w14:paraId="7DE0BACC">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2999"/>
        <w:gridCol w:w="5523"/>
      </w:tblGrid>
      <w:tr w14:paraId="15C6A2A6">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22EF8052">
            <w:pPr>
              <w:keepNext/>
              <w:tabs>
                <w:tab w:val="left" w:pos="576"/>
              </w:tabs>
              <w:suppressAutoHyphens/>
              <w:spacing w:before="0" w:after="0" w:line="240" w:lineRule="auto"/>
              <w:ind w:left="2160" w:right="-180" w:hanging="2160"/>
              <w:jc w:val="left"/>
              <w:rPr>
                <w:spacing w:val="0"/>
                <w:position w:val="0"/>
              </w:rPr>
            </w:pPr>
            <w:r>
              <w:rPr>
                <w:rFonts w:ascii="Verdana" w:hAnsi="Verdana" w:eastAsia="Verdana" w:cs="Verdana"/>
                <w:b/>
                <w:color w:val="4D4D4D"/>
                <w:spacing w:val="0"/>
                <w:position w:val="0"/>
                <w:sz w:val="20"/>
                <w:shd w:val="clear" w:fill="auto"/>
              </w:rPr>
              <w:t>Project Name *</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63DADAD5">
            <w:pPr>
              <w:keepNext/>
              <w:tabs>
                <w:tab w:val="left" w:pos="576"/>
              </w:tabs>
              <w:suppressAutoHyphens/>
              <w:spacing w:before="0" w:after="0" w:line="240" w:lineRule="auto"/>
              <w:ind w:left="2160" w:right="-180" w:hanging="2160"/>
              <w:jc w:val="left"/>
              <w:rPr>
                <w:spacing w:val="0"/>
                <w:position w:val="0"/>
                <w:sz w:val="22"/>
              </w:rPr>
            </w:pPr>
            <w:r>
              <w:rPr>
                <w:rFonts w:ascii="Cambria" w:hAnsi="Cambria" w:eastAsia="Cambria" w:cs="Cambria"/>
                <w:b/>
                <w:color w:val="000000"/>
                <w:spacing w:val="0"/>
                <w:position w:val="0"/>
                <w:sz w:val="22"/>
                <w:shd w:val="clear" w:fill="auto"/>
              </w:rPr>
              <w:t xml:space="preserve">Jewelers ERP  </w:t>
            </w:r>
          </w:p>
        </w:tc>
      </w:tr>
      <w:tr w14:paraId="0ADDE22E">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48F63BEA">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Project Description*</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48D7CED2">
            <w:pPr>
              <w:suppressAutoHyphens/>
              <w:spacing w:before="0" w:after="0" w:line="240" w:lineRule="auto"/>
              <w:ind w:left="187" w:right="0" w:firstLine="0"/>
              <w:jc w:val="both"/>
              <w:rPr>
                <w:color w:val="auto"/>
                <w:spacing w:val="0"/>
                <w:position w:val="0"/>
                <w:sz w:val="22"/>
              </w:rPr>
            </w:pPr>
            <w:r>
              <w:rPr>
                <w:rFonts w:ascii="Cambria" w:hAnsi="Cambria" w:eastAsia="Cambria" w:cs="Cambria"/>
                <w:color w:val="auto"/>
                <w:spacing w:val="0"/>
                <w:position w:val="0"/>
                <w:sz w:val="22"/>
                <w:shd w:val="clear" w:fill="auto"/>
              </w:rPr>
              <w:t>It is an ERP for Jewellery domain with Point of Sale, Inventory Management, Stock Management, Customer Order, Accounting, Employee Access, Reports, Work in offline/online mode, Integration with Karagir / Wholesaler / Manufacturer. It is a browser based application and available in subscription model for end users.</w:t>
            </w:r>
          </w:p>
        </w:tc>
      </w:tr>
      <w:tr w14:paraId="2846E1F5">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182E96D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Technologies Used *</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44A6C23A">
            <w:pPr>
              <w:suppressAutoHyphens/>
              <w:spacing w:before="0" w:after="0" w:line="240" w:lineRule="auto"/>
              <w:ind w:left="0" w:right="0" w:firstLine="0"/>
              <w:jc w:val="left"/>
              <w:rPr>
                <w:spacing w:val="0"/>
                <w:position w:val="0"/>
              </w:rPr>
            </w:pPr>
            <w:r>
              <w:rPr>
                <w:rFonts w:ascii="Verdana" w:hAnsi="Verdana" w:eastAsia="Verdana" w:cs="Verdana"/>
                <w:color w:val="auto"/>
                <w:spacing w:val="0"/>
                <w:position w:val="0"/>
                <w:sz w:val="20"/>
                <w:shd w:val="clear" w:fill="auto"/>
              </w:rPr>
              <w:t xml:space="preserve">Asp.Net MVC 5.0, </w:t>
            </w:r>
            <w:r>
              <w:rPr>
                <w:rFonts w:ascii="Verdana" w:hAnsi="Verdana" w:eastAsia="Verdana" w:cs="Verdana"/>
                <w:color w:val="000000"/>
                <w:spacing w:val="0"/>
                <w:position w:val="0"/>
                <w:sz w:val="20"/>
                <w:shd w:val="clear" w:fill="auto"/>
              </w:rPr>
              <w:t xml:space="preserve">Java Script, J Query, Ajax, HTML5, MySQL, </w:t>
            </w:r>
            <w:r>
              <w:rPr>
                <w:rFonts w:ascii="Cambria" w:hAnsi="Cambria" w:eastAsia="Cambria" w:cs="Cambria"/>
                <w:color w:val="auto"/>
                <w:spacing w:val="0"/>
                <w:position w:val="0"/>
                <w:sz w:val="22"/>
                <w:shd w:val="clear" w:fill="auto"/>
              </w:rPr>
              <w:t>Entity Framework, Linq</w:t>
            </w:r>
            <w:r>
              <w:rPr>
                <w:rFonts w:ascii="Verdana" w:hAnsi="Verdana" w:eastAsia="Verdana" w:cs="Verdana"/>
                <w:color w:val="000000"/>
                <w:spacing w:val="0"/>
                <w:position w:val="0"/>
                <w:sz w:val="20"/>
                <w:shd w:val="clear" w:fill="auto"/>
              </w:rPr>
              <w:t>.AWS Cloud</w:t>
            </w:r>
          </w:p>
        </w:tc>
      </w:tr>
      <w:tr w14:paraId="41993A92">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57DF90FA">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Team Size*</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4D10C328">
            <w:pPr>
              <w:suppressAutoHyphens/>
              <w:spacing w:before="0" w:after="0" w:line="240" w:lineRule="auto"/>
              <w:ind w:left="0" w:right="0" w:firstLine="0"/>
              <w:jc w:val="left"/>
              <w:rPr>
                <w:rFonts w:hint="default"/>
                <w:color w:val="auto"/>
                <w:spacing w:val="0"/>
                <w:position w:val="0"/>
                <w:lang w:val="en-US"/>
              </w:rPr>
            </w:pPr>
            <w:r>
              <w:rPr>
                <w:rFonts w:ascii="Verdana" w:hAnsi="Verdana" w:eastAsia="Verdana" w:cs="Verdana"/>
                <w:color w:val="auto"/>
                <w:spacing w:val="0"/>
                <w:position w:val="0"/>
                <w:sz w:val="20"/>
                <w:shd w:val="clear" w:fill="auto"/>
              </w:rPr>
              <w:t xml:space="preserve">Team of </w:t>
            </w:r>
            <w:r>
              <w:rPr>
                <w:rFonts w:hint="default" w:ascii="Verdana" w:hAnsi="Verdana" w:eastAsia="Verdana" w:cs="Verdana"/>
                <w:color w:val="auto"/>
                <w:spacing w:val="0"/>
                <w:position w:val="0"/>
                <w:sz w:val="20"/>
                <w:shd w:val="clear" w:fill="auto"/>
                <w:lang w:val="en-US"/>
              </w:rPr>
              <w:t>5</w:t>
            </w:r>
          </w:p>
        </w:tc>
      </w:tr>
      <w:tr w14:paraId="0DC67841">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139EF337">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Role / Designation*</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4BC9C3C3">
            <w:pPr>
              <w:suppressAutoHyphens/>
              <w:spacing w:before="0" w:after="0" w:line="240" w:lineRule="auto"/>
              <w:ind w:left="0" w:right="0" w:firstLine="0"/>
              <w:jc w:val="left"/>
              <w:rPr>
                <w:color w:val="auto"/>
                <w:spacing w:val="0"/>
                <w:position w:val="0"/>
              </w:rPr>
            </w:pPr>
            <w:r>
              <w:rPr>
                <w:rFonts w:ascii="Verdana" w:hAnsi="Verdana" w:eastAsia="Verdana" w:cs="Verdana"/>
                <w:color w:val="auto"/>
                <w:spacing w:val="0"/>
                <w:position w:val="0"/>
                <w:sz w:val="20"/>
                <w:shd w:val="clear" w:fill="auto"/>
              </w:rPr>
              <w:t>Developer</w:t>
            </w:r>
          </w:p>
        </w:tc>
      </w:tr>
      <w:tr w14:paraId="30644F45">
        <w:tblPrEx>
          <w:tblCellMar>
            <w:top w:w="0" w:type="dxa"/>
            <w:left w:w="10" w:type="dxa"/>
            <w:bottom w:w="0" w:type="dxa"/>
            <w:right w:w="10" w:type="dxa"/>
          </w:tblCellMar>
        </w:tblPrEx>
        <w:trPr>
          <w:trHeight w:val="0" w:hRule="atLeast"/>
        </w:trPr>
        <w:tc>
          <w:tcPr>
            <w:tcW w:w="3024" w:type="dxa"/>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top"/>
          </w:tcPr>
          <w:p w14:paraId="02AD5283">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Responsibilities*</w:t>
            </w:r>
          </w:p>
        </w:tc>
        <w:tc>
          <w:tcPr>
            <w:tcW w:w="5991" w:type="dxa"/>
            <w:tcBorders>
              <w:top w:val="single" w:color="A6A6A6" w:sz="4" w:space="0"/>
              <w:left w:val="single" w:color="A6A6A6" w:sz="4" w:space="0"/>
              <w:bottom w:val="single" w:color="A6A6A6" w:sz="4" w:space="0"/>
              <w:right w:val="single" w:color="A6A6A6" w:sz="4" w:space="0"/>
            </w:tcBorders>
            <w:shd w:val="clear" w:color="000000" w:fill="FFFFFF"/>
            <w:tcMar>
              <w:left w:w="108" w:type="dxa"/>
              <w:right w:w="108" w:type="dxa"/>
            </w:tcMar>
            <w:vAlign w:val="top"/>
          </w:tcPr>
          <w:p w14:paraId="30004323">
            <w:pPr>
              <w:numPr>
                <w:ilvl w:val="0"/>
                <w:numId w:val="3"/>
              </w:numPr>
              <w:spacing w:before="0" w:after="0" w:line="240" w:lineRule="auto"/>
              <w:ind w:left="644" w:right="107" w:hanging="436"/>
              <w:jc w:val="both"/>
              <w:rPr>
                <w:rFonts w:ascii="Verdana" w:hAnsi="Verdana" w:eastAsia="Verdana" w:cs="Verdana"/>
                <w:caps/>
                <w:color w:val="000000"/>
                <w:spacing w:val="0"/>
                <w:position w:val="0"/>
                <w:sz w:val="20"/>
                <w:shd w:val="clear" w:fill="auto"/>
              </w:rPr>
            </w:pPr>
            <w:r>
              <w:rPr>
                <w:rFonts w:ascii="Verdana" w:hAnsi="Verdana" w:eastAsia="Verdana" w:cs="Verdana"/>
                <w:color w:val="000000"/>
                <w:spacing w:val="0"/>
                <w:position w:val="0"/>
                <w:sz w:val="20"/>
                <w:shd w:val="clear" w:fill="auto"/>
              </w:rPr>
              <w:t xml:space="preserve">Understanding the requirements and development. </w:t>
            </w:r>
          </w:p>
          <w:p w14:paraId="386AE404">
            <w:pPr>
              <w:numPr>
                <w:ilvl w:val="0"/>
                <w:numId w:val="3"/>
              </w:numPr>
              <w:tabs>
                <w:tab w:val="left" w:pos="1080"/>
              </w:tabs>
              <w:suppressAutoHyphens/>
              <w:spacing w:before="0" w:after="0" w:line="240" w:lineRule="auto"/>
              <w:ind w:left="644" w:right="107" w:hanging="436"/>
              <w:jc w:val="both"/>
              <w:rPr>
                <w:rFonts w:ascii="Verdana" w:hAnsi="Verdana" w:eastAsia="Verdana" w:cs="Verdana"/>
                <w:color w:val="000000"/>
                <w:spacing w:val="0"/>
                <w:position w:val="0"/>
                <w:sz w:val="20"/>
                <w:shd w:val="clear" w:fill="auto"/>
              </w:rPr>
            </w:pPr>
            <w:r>
              <w:rPr>
                <w:rFonts w:ascii="Verdana" w:hAnsi="Verdana" w:eastAsia="Verdana" w:cs="Verdana"/>
                <w:color w:val="000000"/>
                <w:spacing w:val="0"/>
                <w:position w:val="0"/>
                <w:sz w:val="20"/>
                <w:shd w:val="clear" w:fill="auto"/>
              </w:rPr>
              <w:t>Involve in Unit testing, peer testing and writing test cases.</w:t>
            </w:r>
          </w:p>
          <w:p w14:paraId="720F3E10">
            <w:pPr>
              <w:numPr>
                <w:ilvl w:val="0"/>
                <w:numId w:val="3"/>
              </w:numPr>
              <w:tabs>
                <w:tab w:val="left" w:pos="1080"/>
              </w:tabs>
              <w:suppressAutoHyphens/>
              <w:spacing w:before="0" w:after="0" w:line="240" w:lineRule="auto"/>
              <w:ind w:left="644" w:right="107" w:hanging="436"/>
              <w:jc w:val="both"/>
              <w:rPr>
                <w:rFonts w:ascii="Verdana" w:hAnsi="Verdana" w:eastAsia="Verdana" w:cs="Verdana"/>
                <w:color w:val="000000"/>
                <w:spacing w:val="0"/>
                <w:position w:val="0"/>
                <w:sz w:val="20"/>
                <w:shd w:val="clear" w:fill="auto"/>
              </w:rPr>
            </w:pPr>
            <w:r>
              <w:rPr>
                <w:rFonts w:ascii="Verdana" w:hAnsi="Verdana" w:eastAsia="Verdana" w:cs="Verdana"/>
                <w:color w:val="000000"/>
                <w:spacing w:val="0"/>
                <w:position w:val="0"/>
                <w:sz w:val="20"/>
                <w:shd w:val="clear" w:fill="auto"/>
              </w:rPr>
              <w:t>Involve in code review and documentation.</w:t>
            </w:r>
          </w:p>
          <w:p w14:paraId="3D9BDFBD">
            <w:pPr>
              <w:spacing w:before="0" w:after="0" w:line="240" w:lineRule="auto"/>
              <w:ind w:left="0" w:right="0" w:firstLine="0"/>
              <w:jc w:val="left"/>
              <w:rPr>
                <w:spacing w:val="0"/>
                <w:position w:val="0"/>
              </w:rPr>
            </w:pPr>
          </w:p>
        </w:tc>
      </w:tr>
    </w:tbl>
    <w:p w14:paraId="6BD5182E">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p w14:paraId="1680E72F">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p w14:paraId="4B3C7ED7">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1519"/>
        <w:gridCol w:w="369"/>
        <w:gridCol w:w="2667"/>
        <w:gridCol w:w="944"/>
        <w:gridCol w:w="990"/>
        <w:gridCol w:w="421"/>
        <w:gridCol w:w="1612"/>
      </w:tblGrid>
      <w:tr w14:paraId="56D5A165">
        <w:tblPrEx>
          <w:tblCellMar>
            <w:top w:w="0" w:type="dxa"/>
            <w:left w:w="10" w:type="dxa"/>
            <w:bottom w:w="0" w:type="dxa"/>
            <w:right w:w="10" w:type="dxa"/>
          </w:tblCellMar>
        </w:tblPrEx>
        <w:trPr>
          <w:trHeight w:val="0" w:hRule="atLeast"/>
        </w:trPr>
        <w:tc>
          <w:tcPr>
            <w:tcW w:w="10214" w:type="dxa"/>
            <w:gridSpan w:val="7"/>
            <w:tcBorders>
              <w:top w:val="single" w:color="A6A6A6" w:sz="4" w:space="0"/>
              <w:left w:val="single" w:color="A6A6A6" w:sz="4" w:space="0"/>
              <w:bottom w:val="single" w:color="A6A6A6" w:sz="4" w:space="0"/>
              <w:right w:val="single" w:color="A6A6A6" w:sz="4" w:space="0"/>
            </w:tcBorders>
            <w:shd w:val="clear" w:color="auto" w:fill="E6E6E6"/>
            <w:tcMar>
              <w:left w:w="108" w:type="dxa"/>
              <w:right w:w="108" w:type="dxa"/>
            </w:tcMar>
            <w:vAlign w:val="center"/>
          </w:tcPr>
          <w:p w14:paraId="67840651">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Personal Details:</w:t>
            </w:r>
          </w:p>
        </w:tc>
      </w:tr>
      <w:tr w14:paraId="5B78F694">
        <w:tblPrEx>
          <w:tblCellMar>
            <w:top w:w="0" w:type="dxa"/>
            <w:left w:w="10" w:type="dxa"/>
            <w:bottom w:w="0" w:type="dxa"/>
            <w:right w:w="10" w:type="dxa"/>
          </w:tblCellMar>
        </w:tblPrEx>
        <w:trPr>
          <w:trHeight w:val="0" w:hRule="atLeast"/>
        </w:trPr>
        <w:tc>
          <w:tcPr>
            <w:tcW w:w="1597" w:type="dxa"/>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67EFCEB2">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Gender</w:t>
            </w:r>
          </w:p>
        </w:tc>
        <w:tc>
          <w:tcPr>
            <w:tcW w:w="3592"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5D9CE521">
            <w:pPr>
              <w:suppressAutoHyphens/>
              <w:rPr>
                <w:color w:val="auto"/>
                <w:spacing w:val="0"/>
                <w:position w:val="0"/>
              </w:rPr>
            </w:pPr>
            <w:r>
              <w:rPr>
                <w:rFonts w:ascii="Verdana" w:hAnsi="Verdana" w:eastAsia="Verdana" w:cs="Verdana"/>
                <w:color w:val="000000" w:themeColor="text1"/>
                <w:sz w:val="20"/>
              </w:rPr>
              <w:t>Female</w:t>
            </w:r>
          </w:p>
        </w:tc>
        <w:tc>
          <w:tcPr>
            <w:tcW w:w="2506"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7CC4CD8C">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 xml:space="preserve">Date of Birth </w:t>
            </w:r>
          </w:p>
        </w:tc>
        <w:tc>
          <w:tcPr>
            <w:tcW w:w="2519"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521A729E">
            <w:pPr>
              <w:suppressAutoHyphens/>
              <w:rPr>
                <w:color w:val="auto"/>
                <w:spacing w:val="0"/>
                <w:position w:val="0"/>
              </w:rPr>
            </w:pPr>
            <w:r>
              <w:rPr>
                <w:rFonts w:ascii="Verdana" w:hAnsi="Verdana" w:eastAsia="Verdana" w:cs="Verdana"/>
                <w:color w:val="000000" w:themeColor="text1"/>
                <w:sz w:val="20"/>
                <w:lang w:val="en-US"/>
              </w:rPr>
              <w:t>02</w:t>
            </w:r>
            <w:r>
              <w:rPr>
                <w:rFonts w:ascii="Verdana" w:hAnsi="Verdana" w:eastAsia="Verdana" w:cs="Verdana"/>
                <w:color w:val="000000" w:themeColor="text1"/>
                <w:sz w:val="20"/>
              </w:rPr>
              <w:t>-</w:t>
            </w:r>
            <w:r>
              <w:rPr>
                <w:rFonts w:ascii="Verdana" w:hAnsi="Verdana" w:eastAsia="Verdana" w:cs="Verdana"/>
                <w:color w:val="000000" w:themeColor="text1"/>
                <w:sz w:val="20"/>
                <w:lang w:val="en-US"/>
              </w:rPr>
              <w:t>July</w:t>
            </w:r>
            <w:r>
              <w:rPr>
                <w:rFonts w:ascii="Verdana" w:hAnsi="Verdana" w:eastAsia="Verdana" w:cs="Verdana"/>
                <w:color w:val="000000" w:themeColor="text1"/>
                <w:sz w:val="20"/>
              </w:rPr>
              <w:t>-</w:t>
            </w:r>
            <w:r>
              <w:rPr>
                <w:rFonts w:ascii="Verdana" w:hAnsi="Verdana" w:eastAsia="Verdana" w:cs="Verdana"/>
                <w:color w:val="000000" w:themeColor="text1"/>
                <w:sz w:val="20"/>
                <w:lang w:val="en-US"/>
              </w:rPr>
              <w:t>2002</w:t>
            </w:r>
          </w:p>
        </w:tc>
      </w:tr>
      <w:tr w14:paraId="52EE4F5D">
        <w:tblPrEx>
          <w:tblCellMar>
            <w:top w:w="0" w:type="dxa"/>
            <w:left w:w="10" w:type="dxa"/>
            <w:bottom w:w="0" w:type="dxa"/>
            <w:right w:w="10" w:type="dxa"/>
          </w:tblCellMar>
        </w:tblPrEx>
        <w:trPr>
          <w:trHeight w:val="0" w:hRule="atLeast"/>
        </w:trPr>
        <w:tc>
          <w:tcPr>
            <w:tcW w:w="1597" w:type="dxa"/>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59DB5B2C">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Nationality</w:t>
            </w:r>
          </w:p>
        </w:tc>
        <w:tc>
          <w:tcPr>
            <w:tcW w:w="3592"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top"/>
          </w:tcPr>
          <w:p w14:paraId="6A62037F">
            <w:pPr>
              <w:suppressAutoHyphens/>
              <w:rPr>
                <w:color w:val="auto"/>
                <w:spacing w:val="0"/>
                <w:position w:val="0"/>
              </w:rPr>
            </w:pPr>
            <w:r>
              <w:rPr>
                <w:rFonts w:ascii="Verdana" w:hAnsi="Verdana" w:eastAsia="Verdana" w:cs="Verdana"/>
                <w:color w:val="000000" w:themeColor="text1"/>
                <w:sz w:val="20"/>
              </w:rPr>
              <w:t>Indian</w:t>
            </w:r>
          </w:p>
        </w:tc>
        <w:tc>
          <w:tcPr>
            <w:tcW w:w="2506"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00049B33">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Marital Status</w:t>
            </w:r>
          </w:p>
        </w:tc>
        <w:tc>
          <w:tcPr>
            <w:tcW w:w="2519"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top"/>
          </w:tcPr>
          <w:p w14:paraId="69D88865">
            <w:pPr>
              <w:suppressAutoHyphens/>
              <w:rPr>
                <w:color w:val="auto"/>
                <w:spacing w:val="0"/>
                <w:position w:val="0"/>
              </w:rPr>
            </w:pPr>
            <w:r>
              <w:rPr>
                <w:rFonts w:ascii="Verdana" w:hAnsi="Verdana" w:eastAsia="Verdana" w:cs="Verdana"/>
                <w:color w:val="000000" w:themeColor="text1"/>
                <w:sz w:val="20"/>
              </w:rPr>
              <w:t>Single</w:t>
            </w:r>
          </w:p>
        </w:tc>
      </w:tr>
      <w:tr w14:paraId="45AD75F9">
        <w:tblPrEx>
          <w:tblCellMar>
            <w:top w:w="0" w:type="dxa"/>
            <w:left w:w="10" w:type="dxa"/>
            <w:bottom w:w="0" w:type="dxa"/>
            <w:right w:w="10" w:type="dxa"/>
          </w:tblCellMar>
        </w:tblPrEx>
        <w:trPr>
          <w:trHeight w:val="0" w:hRule="atLeast"/>
        </w:trPr>
        <w:tc>
          <w:tcPr>
            <w:tcW w:w="1597" w:type="dxa"/>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701C499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Email-Id</w:t>
            </w:r>
          </w:p>
        </w:tc>
        <w:tc>
          <w:tcPr>
            <w:tcW w:w="3592"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top"/>
          </w:tcPr>
          <w:p w14:paraId="6B883986">
            <w:pPr>
              <w:suppressAutoHyphens/>
              <w:rPr>
                <w:spacing w:val="0"/>
                <w:position w:val="0"/>
              </w:rPr>
            </w:pPr>
            <w:r>
              <w:fldChar w:fldCharType="begin"/>
            </w:r>
            <w:r>
              <w:instrText xml:space="preserve"> HYPERLINK "mailto:siddheshpotadar99@gmail.com" \h </w:instrText>
            </w:r>
            <w:r>
              <w:fldChar w:fldCharType="separate"/>
            </w:r>
            <w:r>
              <w:rPr>
                <w:rFonts w:ascii="Times New Roman" w:hAnsi="Times New Roman" w:eastAsia="Times New Roman" w:cs="Times New Roman"/>
                <w:color w:val="000000" w:themeColor="text1"/>
                <w:sz w:val="24"/>
                <w:u w:val="single"/>
                <w:lang w:val="en-US"/>
              </w:rPr>
              <w:t>jshweta273</w:t>
            </w:r>
            <w:r>
              <w:rPr>
                <w:rFonts w:ascii="Times New Roman" w:hAnsi="Times New Roman" w:eastAsia="Times New Roman" w:cs="Times New Roman"/>
                <w:color w:val="000000" w:themeColor="text1"/>
                <w:sz w:val="24"/>
                <w:u w:val="single"/>
              </w:rPr>
              <w:t>@gmail.com</w:t>
            </w:r>
            <w:r>
              <w:rPr>
                <w:rFonts w:ascii="Times New Roman" w:hAnsi="Times New Roman" w:eastAsia="Times New Roman" w:cs="Times New Roman"/>
                <w:color w:val="000000" w:themeColor="text1"/>
                <w:sz w:val="24"/>
                <w:u w:val="single"/>
              </w:rPr>
              <w:fldChar w:fldCharType="end"/>
            </w:r>
          </w:p>
        </w:tc>
        <w:tc>
          <w:tcPr>
            <w:tcW w:w="2506"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09D12DEF">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Mobile</w:t>
            </w:r>
          </w:p>
        </w:tc>
        <w:tc>
          <w:tcPr>
            <w:tcW w:w="2519"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top"/>
          </w:tcPr>
          <w:p w14:paraId="2F4CD427">
            <w:pPr>
              <w:suppressAutoHyphens/>
              <w:rPr>
                <w:rFonts w:hint="default"/>
                <w:color w:val="auto"/>
                <w:spacing w:val="0"/>
                <w:position w:val="0"/>
                <w:lang w:val="en-US"/>
              </w:rPr>
            </w:pPr>
            <w:r>
              <w:rPr>
                <w:rFonts w:ascii="Verdana" w:hAnsi="Verdana" w:eastAsia="Verdana" w:cs="Verdana"/>
                <w:color w:val="000000" w:themeColor="text1"/>
                <w:sz w:val="20"/>
              </w:rPr>
              <w:t xml:space="preserve">+91 </w:t>
            </w:r>
            <w:r>
              <w:rPr>
                <w:rFonts w:ascii="Verdana" w:hAnsi="Verdana" w:eastAsia="Verdana" w:cs="Verdana"/>
                <w:color w:val="000000" w:themeColor="text1"/>
                <w:sz w:val="20"/>
                <w:lang w:val="en-US"/>
              </w:rPr>
              <w:t>9356479393</w:t>
            </w:r>
          </w:p>
        </w:tc>
      </w:tr>
      <w:tr w14:paraId="7C9C225A">
        <w:tblPrEx>
          <w:tblCellMar>
            <w:top w:w="0" w:type="dxa"/>
            <w:left w:w="10" w:type="dxa"/>
            <w:bottom w:w="0" w:type="dxa"/>
            <w:right w:w="10" w:type="dxa"/>
          </w:tblCellMar>
        </w:tblPrEx>
        <w:trPr>
          <w:trHeight w:val="0" w:hRule="atLeast"/>
        </w:trPr>
        <w:tc>
          <w:tcPr>
            <w:tcW w:w="10214" w:type="dxa"/>
            <w:gridSpan w:val="7"/>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top"/>
          </w:tcPr>
          <w:p w14:paraId="233502C0">
            <w:pPr>
              <w:suppressAutoHyphens/>
              <w:spacing w:before="0" w:after="0" w:line="240" w:lineRule="auto"/>
              <w:ind w:left="0" w:right="0" w:firstLine="0"/>
              <w:jc w:val="left"/>
              <w:rPr>
                <w:rFonts w:ascii="Verdana" w:hAnsi="Verdana" w:eastAsia="Verdana" w:cs="Verdana"/>
                <w:color w:val="auto"/>
                <w:spacing w:val="0"/>
                <w:position w:val="0"/>
                <w:sz w:val="20"/>
                <w:shd w:val="clear" w:fill="auto"/>
              </w:rPr>
            </w:pPr>
          </w:p>
          <w:p w14:paraId="7E43EB70">
            <w:pPr>
              <w:suppressAutoHyphens/>
              <w:spacing w:before="0" w:after="0" w:line="240" w:lineRule="auto"/>
              <w:ind w:left="0" w:right="0" w:firstLine="0"/>
              <w:jc w:val="left"/>
              <w:rPr>
                <w:color w:val="auto"/>
                <w:spacing w:val="0"/>
                <w:position w:val="0"/>
              </w:rPr>
            </w:pPr>
          </w:p>
        </w:tc>
      </w:tr>
      <w:tr w14:paraId="321EC759">
        <w:tblPrEx>
          <w:tblCellMar>
            <w:top w:w="0" w:type="dxa"/>
            <w:left w:w="10" w:type="dxa"/>
            <w:bottom w:w="0" w:type="dxa"/>
            <w:right w:w="10" w:type="dxa"/>
          </w:tblCellMar>
        </w:tblPrEx>
        <w:trPr>
          <w:trHeight w:val="0" w:hRule="atLeast"/>
        </w:trPr>
        <w:tc>
          <w:tcPr>
            <w:tcW w:w="10214" w:type="dxa"/>
            <w:gridSpan w:val="7"/>
            <w:tcBorders>
              <w:top w:val="single" w:color="A6A6A6" w:sz="4" w:space="0"/>
              <w:left w:val="single" w:color="A6A6A6" w:sz="4" w:space="0"/>
              <w:bottom w:val="single" w:color="A6A6A6" w:sz="4" w:space="0"/>
              <w:right w:val="single" w:color="A6A6A6" w:sz="4" w:space="0"/>
            </w:tcBorders>
            <w:shd w:val="pct10" w:color="auto" w:fill="auto"/>
            <w:tcMar>
              <w:left w:w="108" w:type="dxa"/>
              <w:right w:w="108" w:type="dxa"/>
            </w:tcMar>
            <w:vAlign w:val="top"/>
          </w:tcPr>
          <w:p w14:paraId="01B3CCCF">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Passport Details</w:t>
            </w:r>
          </w:p>
        </w:tc>
      </w:tr>
      <w:tr w14:paraId="5AC16DE2">
        <w:tblPrEx>
          <w:tblCellMar>
            <w:top w:w="0" w:type="dxa"/>
            <w:left w:w="10" w:type="dxa"/>
            <w:bottom w:w="0" w:type="dxa"/>
            <w:right w:w="10" w:type="dxa"/>
          </w:tblCellMar>
        </w:tblPrEx>
        <w:trPr>
          <w:trHeight w:val="0" w:hRule="atLeast"/>
        </w:trPr>
        <w:tc>
          <w:tcPr>
            <w:tcW w:w="1966" w:type="dxa"/>
            <w:gridSpan w:val="2"/>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center"/>
          </w:tcPr>
          <w:p w14:paraId="2168771C">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Valid Passport No. (Y/N)</w:t>
            </w:r>
          </w:p>
        </w:tc>
        <w:tc>
          <w:tcPr>
            <w:tcW w:w="4510" w:type="dxa"/>
            <w:gridSpan w:val="2"/>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0F8B425D">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N</w:t>
            </w:r>
          </w:p>
        </w:tc>
        <w:tc>
          <w:tcPr>
            <w:tcW w:w="1702" w:type="dxa"/>
            <w:gridSpan w:val="2"/>
            <w:tcBorders>
              <w:top w:val="single" w:color="A6A6A6" w:sz="4" w:space="0"/>
              <w:left w:val="single" w:color="A6A6A6" w:sz="4" w:space="0"/>
              <w:bottom w:val="single" w:color="A6A6A6" w:sz="4" w:space="0"/>
              <w:right w:val="single" w:color="A6A6A6" w:sz="4" w:space="0"/>
            </w:tcBorders>
            <w:shd w:val="clear" w:color="auto" w:fill="F3F3F3"/>
            <w:tcMar>
              <w:left w:w="108" w:type="dxa"/>
              <w:right w:w="108" w:type="dxa"/>
            </w:tcMar>
            <w:vAlign w:val="center"/>
          </w:tcPr>
          <w:p w14:paraId="549C00D2">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Valid Through</w:t>
            </w:r>
          </w:p>
        </w:tc>
        <w:tc>
          <w:tcPr>
            <w:tcW w:w="2036" w:type="dxa"/>
            <w:tcBorders>
              <w:top w:val="single" w:color="A6A6A6" w:sz="4" w:space="0"/>
              <w:left w:val="single" w:color="A6A6A6" w:sz="4" w:space="0"/>
              <w:bottom w:val="single" w:color="A6A6A6" w:sz="4" w:space="0"/>
              <w:right w:val="single" w:color="A6A6A6" w:sz="4" w:space="0"/>
            </w:tcBorders>
            <w:shd w:val="clear" w:color="auto" w:fill="auto"/>
            <w:tcMar>
              <w:left w:w="108" w:type="dxa"/>
              <w:right w:w="108" w:type="dxa"/>
            </w:tcMar>
            <w:vAlign w:val="center"/>
          </w:tcPr>
          <w:p w14:paraId="789B1FBC">
            <w:pPr>
              <w:suppressAutoHyphens/>
              <w:spacing w:before="0" w:after="0" w:line="240" w:lineRule="auto"/>
              <w:ind w:left="0" w:right="0" w:firstLine="0"/>
              <w:jc w:val="left"/>
              <w:rPr>
                <w:color w:val="auto"/>
                <w:spacing w:val="0"/>
                <w:position w:val="0"/>
              </w:rPr>
            </w:pPr>
            <w:r>
              <w:rPr>
                <w:rFonts w:ascii="Verdana" w:hAnsi="Verdana" w:eastAsia="Verdana" w:cs="Verdana"/>
                <w:color w:val="auto"/>
                <w:spacing w:val="0"/>
                <w:position w:val="0"/>
                <w:sz w:val="20"/>
                <w:shd w:val="clear" w:fill="auto"/>
              </w:rPr>
              <w:t>NA</w:t>
            </w:r>
          </w:p>
        </w:tc>
      </w:tr>
    </w:tbl>
    <w:p w14:paraId="360D4257">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p w14:paraId="252385FF">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p w14:paraId="271E2A2E">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tbl>
      <w:tblPr>
        <w:tblStyle w:val="3"/>
        <w:tblW w:w="0" w:type="auto"/>
        <w:tblInd w:w="0" w:type="dxa"/>
        <w:tblLayout w:type="autofit"/>
        <w:tblCellMar>
          <w:top w:w="0" w:type="dxa"/>
          <w:left w:w="10" w:type="dxa"/>
          <w:bottom w:w="0" w:type="dxa"/>
          <w:right w:w="10" w:type="dxa"/>
        </w:tblCellMar>
      </w:tblPr>
      <w:tblGrid>
        <w:gridCol w:w="1649"/>
        <w:gridCol w:w="2900"/>
        <w:gridCol w:w="1329"/>
        <w:gridCol w:w="2644"/>
      </w:tblGrid>
      <w:tr w14:paraId="2A3DA0CF">
        <w:tblPrEx>
          <w:tblCellMar>
            <w:top w:w="0" w:type="dxa"/>
            <w:left w:w="10" w:type="dxa"/>
            <w:bottom w:w="0" w:type="dxa"/>
            <w:right w:w="10" w:type="dxa"/>
          </w:tblCellMar>
        </w:tblPrEx>
        <w:trPr>
          <w:trHeight w:val="0" w:hRule="atLeast"/>
        </w:trPr>
        <w:tc>
          <w:tcPr>
            <w:tcW w:w="9015" w:type="dxa"/>
            <w:gridSpan w:val="4"/>
            <w:tcBorders>
              <w:top w:val="single" w:color="D9D9D9" w:sz="4" w:space="0"/>
              <w:left w:val="single" w:color="D9D9D9" w:sz="4" w:space="0"/>
              <w:bottom w:val="single" w:color="D9D9D9" w:sz="4" w:space="0"/>
              <w:right w:val="single" w:color="D9D9D9" w:sz="4" w:space="0"/>
            </w:tcBorders>
            <w:shd w:val="pct10" w:color="auto" w:fill="auto"/>
            <w:tcMar>
              <w:left w:w="108" w:type="dxa"/>
              <w:right w:w="108" w:type="dxa"/>
            </w:tcMar>
            <w:vAlign w:val="center"/>
          </w:tcPr>
          <w:p w14:paraId="074589E2">
            <w:pPr>
              <w:suppressAutoHyphens/>
              <w:spacing w:before="0" w:after="0" w:line="240" w:lineRule="auto"/>
              <w:ind w:left="0" w:right="0" w:firstLine="0"/>
              <w:jc w:val="left"/>
              <w:rPr>
                <w:spacing w:val="0"/>
                <w:position w:val="0"/>
              </w:rPr>
            </w:pPr>
            <w:r>
              <w:rPr>
                <w:rFonts w:ascii="Verdana" w:hAnsi="Verdana" w:eastAsia="Verdana" w:cs="Verdana"/>
                <w:b/>
                <w:color w:val="4D4D4D"/>
                <w:spacing w:val="0"/>
                <w:position w:val="0"/>
                <w:sz w:val="20"/>
                <w:shd w:val="clear" w:fill="auto"/>
              </w:rPr>
              <w:t>Declaration</w:t>
            </w:r>
          </w:p>
        </w:tc>
      </w:tr>
      <w:tr w14:paraId="4C3B64D0">
        <w:tblPrEx>
          <w:tblCellMar>
            <w:top w:w="0" w:type="dxa"/>
            <w:left w:w="10" w:type="dxa"/>
            <w:bottom w:w="0" w:type="dxa"/>
            <w:right w:w="10" w:type="dxa"/>
          </w:tblCellMar>
        </w:tblPrEx>
        <w:trPr>
          <w:trHeight w:val="0" w:hRule="atLeast"/>
        </w:trPr>
        <w:tc>
          <w:tcPr>
            <w:tcW w:w="9015" w:type="dxa"/>
            <w:gridSpan w:val="4"/>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44624EFE">
            <w:pPr>
              <w:suppressAutoHyphens/>
              <w:spacing w:before="0" w:after="0" w:line="360" w:lineRule="auto"/>
              <w:ind w:left="0" w:right="0" w:firstLine="0"/>
              <w:jc w:val="both"/>
              <w:rPr>
                <w:spacing w:val="0"/>
                <w:position w:val="0"/>
              </w:rPr>
            </w:pPr>
            <w:r>
              <w:rPr>
                <w:rFonts w:ascii="Verdana" w:hAnsi="Verdana" w:eastAsia="Verdana" w:cs="Verdana"/>
                <w:b/>
                <w:color w:val="4D4D4D"/>
                <w:spacing w:val="0"/>
                <w:position w:val="0"/>
                <w:sz w:val="20"/>
                <w:shd w:val="clear" w:fill="auto"/>
              </w:rPr>
              <w:t>I confirm that the information provided by me in this application form is accurate and correct.</w:t>
            </w:r>
          </w:p>
        </w:tc>
      </w:tr>
      <w:tr w14:paraId="3617D392">
        <w:tblPrEx>
          <w:tblCellMar>
            <w:top w:w="0" w:type="dxa"/>
            <w:left w:w="10" w:type="dxa"/>
            <w:bottom w:w="0" w:type="dxa"/>
            <w:right w:w="10" w:type="dxa"/>
          </w:tblCellMar>
        </w:tblPrEx>
        <w:trPr>
          <w:trHeight w:val="0" w:hRule="atLeast"/>
        </w:trPr>
        <w:tc>
          <w:tcPr>
            <w:tcW w:w="1690" w:type="dxa"/>
            <w:vMerge w:val="restart"/>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7B947BCA">
            <w:pPr>
              <w:suppressAutoHyphens/>
              <w:spacing w:before="0" w:after="0" w:line="360" w:lineRule="auto"/>
              <w:ind w:left="0" w:right="0" w:firstLine="0"/>
              <w:jc w:val="both"/>
              <w:rPr>
                <w:spacing w:val="0"/>
                <w:position w:val="0"/>
              </w:rPr>
            </w:pPr>
            <w:r>
              <w:rPr>
                <w:rFonts w:ascii="Verdana" w:hAnsi="Verdana" w:eastAsia="Verdana" w:cs="Verdana"/>
                <w:b/>
                <w:color w:val="4D4D4D"/>
                <w:spacing w:val="0"/>
                <w:position w:val="0"/>
                <w:sz w:val="20"/>
                <w:shd w:val="clear" w:fill="auto"/>
              </w:rPr>
              <w:t>Signature</w:t>
            </w:r>
          </w:p>
        </w:tc>
        <w:tc>
          <w:tcPr>
            <w:tcW w:w="3128" w:type="dxa"/>
            <w:vMerge w:val="restart"/>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3743BFA8">
            <w:pPr>
              <w:suppressAutoHyphens/>
              <w:spacing w:before="0" w:after="0" w:line="360" w:lineRule="auto"/>
              <w:ind w:left="0" w:right="0" w:firstLine="0"/>
              <w:jc w:val="both"/>
              <w:rPr>
                <w:rFonts w:hint="default"/>
                <w:color w:val="auto"/>
                <w:spacing w:val="0"/>
                <w:position w:val="0"/>
                <w:lang w:val="en-US"/>
              </w:rPr>
            </w:pPr>
            <w:r>
              <w:rPr>
                <w:rFonts w:ascii="Verdana" w:hAnsi="Verdana" w:eastAsia="Verdana" w:cs="Verdana"/>
                <w:color w:val="auto"/>
                <w:spacing w:val="0"/>
                <w:position w:val="0"/>
                <w:sz w:val="20"/>
                <w:shd w:val="clear" w:fill="auto"/>
              </w:rPr>
              <w:t>S</w:t>
            </w:r>
            <w:r>
              <w:rPr>
                <w:rFonts w:hint="default" w:ascii="Verdana" w:hAnsi="Verdana" w:eastAsia="Verdana" w:cs="Verdana"/>
                <w:color w:val="auto"/>
                <w:spacing w:val="0"/>
                <w:position w:val="0"/>
                <w:sz w:val="20"/>
                <w:shd w:val="clear" w:fill="auto"/>
                <w:lang w:val="en-US"/>
              </w:rPr>
              <w:t>hweta Ramesh Jadhav</w:t>
            </w:r>
          </w:p>
        </w:tc>
        <w:tc>
          <w:tcPr>
            <w:tcW w:w="1391"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07389205">
            <w:pPr>
              <w:suppressAutoHyphens/>
              <w:spacing w:before="0" w:after="0" w:line="360" w:lineRule="auto"/>
              <w:ind w:left="0" w:right="0" w:firstLine="0"/>
              <w:jc w:val="both"/>
              <w:rPr>
                <w:spacing w:val="0"/>
                <w:position w:val="0"/>
              </w:rPr>
            </w:pPr>
            <w:r>
              <w:rPr>
                <w:rFonts w:ascii="Verdana" w:hAnsi="Verdana" w:eastAsia="Verdana" w:cs="Verdana"/>
                <w:b/>
                <w:color w:val="4D4D4D"/>
                <w:spacing w:val="0"/>
                <w:position w:val="0"/>
                <w:sz w:val="20"/>
                <w:shd w:val="clear" w:fill="auto"/>
              </w:rPr>
              <w:t>Date</w:t>
            </w:r>
          </w:p>
        </w:tc>
        <w:tc>
          <w:tcPr>
            <w:tcW w:w="2806"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A46AB54">
            <w:pPr>
              <w:suppressAutoHyphens/>
              <w:spacing w:before="0" w:after="0" w:line="360" w:lineRule="auto"/>
              <w:ind w:left="0" w:right="0" w:firstLine="0"/>
              <w:jc w:val="both"/>
              <w:rPr>
                <w:rFonts w:ascii="Calibri" w:hAnsi="Calibri" w:eastAsia="Calibri" w:cs="Calibri"/>
                <w:color w:val="auto"/>
                <w:spacing w:val="0"/>
                <w:position w:val="0"/>
                <w:sz w:val="22"/>
                <w:shd w:val="clear" w:fill="auto"/>
              </w:rPr>
            </w:pPr>
            <w:bookmarkStart w:id="0" w:name="_GoBack"/>
            <w:bookmarkEnd w:id="0"/>
          </w:p>
        </w:tc>
      </w:tr>
      <w:tr w14:paraId="1B25FAC2">
        <w:tblPrEx>
          <w:tblCellMar>
            <w:top w:w="0" w:type="dxa"/>
            <w:left w:w="10" w:type="dxa"/>
            <w:bottom w:w="0" w:type="dxa"/>
            <w:right w:w="10" w:type="dxa"/>
          </w:tblCellMar>
        </w:tblPrEx>
        <w:trPr>
          <w:trHeight w:val="0" w:hRule="atLeast"/>
        </w:trPr>
        <w:tc>
          <w:tcPr>
            <w:tcW w:w="1690" w:type="dxa"/>
            <w:vMerge w:val="continue"/>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2173B8A4">
            <w:pPr>
              <w:spacing w:before="0" w:after="200" w:line="276" w:lineRule="auto"/>
              <w:ind w:left="0" w:right="0" w:firstLine="0"/>
              <w:jc w:val="left"/>
              <w:rPr>
                <w:rFonts w:ascii="Calibri" w:hAnsi="Calibri" w:eastAsia="Calibri" w:cs="Calibri"/>
                <w:color w:val="auto"/>
                <w:spacing w:val="0"/>
                <w:position w:val="0"/>
                <w:sz w:val="22"/>
                <w:shd w:val="clear" w:fill="auto"/>
              </w:rPr>
            </w:pPr>
          </w:p>
        </w:tc>
        <w:tc>
          <w:tcPr>
            <w:tcW w:w="3128" w:type="dxa"/>
            <w:vMerge w:val="continue"/>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7B203D43">
            <w:pPr>
              <w:spacing w:before="0" w:after="200" w:line="276" w:lineRule="auto"/>
              <w:ind w:left="0" w:right="0" w:firstLine="0"/>
              <w:jc w:val="left"/>
              <w:rPr>
                <w:rFonts w:ascii="Calibri" w:hAnsi="Calibri" w:eastAsia="Calibri" w:cs="Calibri"/>
                <w:color w:val="auto"/>
                <w:spacing w:val="0"/>
                <w:position w:val="0"/>
                <w:sz w:val="22"/>
                <w:shd w:val="clear" w:fill="auto"/>
              </w:rPr>
            </w:pPr>
          </w:p>
        </w:tc>
        <w:tc>
          <w:tcPr>
            <w:tcW w:w="1391" w:type="dxa"/>
            <w:tcBorders>
              <w:top w:val="single" w:color="BFBFBF" w:sz="4" w:space="0"/>
              <w:left w:val="single" w:color="BFBFBF" w:sz="4" w:space="0"/>
              <w:bottom w:val="single" w:color="BFBFBF" w:sz="4" w:space="0"/>
              <w:right w:val="single" w:color="BFBFBF" w:sz="4" w:space="0"/>
            </w:tcBorders>
            <w:shd w:val="pct10" w:color="auto" w:fill="F3F3F3"/>
            <w:tcMar>
              <w:left w:w="108" w:type="dxa"/>
              <w:right w:w="108" w:type="dxa"/>
            </w:tcMar>
            <w:vAlign w:val="center"/>
          </w:tcPr>
          <w:p w14:paraId="007C21FF">
            <w:pPr>
              <w:suppressAutoHyphens/>
              <w:spacing w:before="0" w:after="0" w:line="360" w:lineRule="auto"/>
              <w:ind w:left="0" w:right="0" w:firstLine="0"/>
              <w:jc w:val="both"/>
              <w:rPr>
                <w:spacing w:val="0"/>
                <w:position w:val="0"/>
              </w:rPr>
            </w:pPr>
            <w:r>
              <w:rPr>
                <w:rFonts w:ascii="Verdana" w:hAnsi="Verdana" w:eastAsia="Verdana" w:cs="Verdana"/>
                <w:b/>
                <w:color w:val="4D4D4D"/>
                <w:spacing w:val="0"/>
                <w:position w:val="0"/>
                <w:sz w:val="20"/>
                <w:shd w:val="clear" w:fill="auto"/>
              </w:rPr>
              <w:t>Place</w:t>
            </w:r>
          </w:p>
        </w:tc>
        <w:tc>
          <w:tcPr>
            <w:tcW w:w="2806" w:type="dxa"/>
            <w:tcBorders>
              <w:top w:val="single" w:color="BFBFBF" w:sz="4" w:space="0"/>
              <w:left w:val="single" w:color="BFBFBF" w:sz="4" w:space="0"/>
              <w:bottom w:val="single" w:color="BFBFBF" w:sz="4" w:space="0"/>
              <w:right w:val="single" w:color="BFBFBF" w:sz="4" w:space="0"/>
            </w:tcBorders>
            <w:shd w:val="pct10" w:color="auto" w:fill="auto"/>
            <w:tcMar>
              <w:left w:w="108" w:type="dxa"/>
              <w:right w:w="108" w:type="dxa"/>
            </w:tcMar>
            <w:vAlign w:val="center"/>
          </w:tcPr>
          <w:p w14:paraId="67555936">
            <w:pPr>
              <w:suppressAutoHyphens/>
              <w:spacing w:before="0" w:after="0" w:line="360" w:lineRule="auto"/>
              <w:ind w:left="0" w:right="0" w:firstLine="0"/>
              <w:jc w:val="both"/>
              <w:rPr>
                <w:spacing w:val="0"/>
                <w:position w:val="0"/>
              </w:rPr>
            </w:pPr>
            <w:r>
              <w:rPr>
                <w:rFonts w:hint="default" w:ascii="Verdana" w:hAnsi="Verdana" w:eastAsia="Verdana" w:cs="Verdana"/>
                <w:b/>
                <w:color w:val="4D4D4D"/>
                <w:spacing w:val="0"/>
                <w:position w:val="0"/>
                <w:sz w:val="20"/>
                <w:shd w:val="clear" w:fill="auto"/>
                <w:lang w:val="en-US"/>
              </w:rPr>
              <w:t>Kolhapur</w:t>
            </w:r>
            <w:r>
              <w:rPr>
                <w:rFonts w:ascii="Verdana" w:hAnsi="Verdana" w:eastAsia="Verdana" w:cs="Verdana"/>
                <w:b/>
                <w:color w:val="4D4D4D"/>
                <w:spacing w:val="0"/>
                <w:position w:val="0"/>
                <w:sz w:val="20"/>
                <w:shd w:val="clear" w:fill="auto"/>
              </w:rPr>
              <w:t>.</w:t>
            </w:r>
          </w:p>
        </w:tc>
      </w:tr>
    </w:tbl>
    <w:p w14:paraId="1A761A49">
      <w:pPr>
        <w:suppressAutoHyphens/>
        <w:spacing w:before="0" w:after="0" w:line="360" w:lineRule="auto"/>
        <w:ind w:left="0" w:right="0" w:firstLine="0"/>
        <w:jc w:val="left"/>
        <w:rPr>
          <w:rFonts w:ascii="Verdana" w:hAnsi="Verdana" w:eastAsia="Verdana" w:cs="Verdana"/>
          <w:b/>
          <w:color w:val="auto"/>
          <w:spacing w:val="0"/>
          <w:position w:val="0"/>
          <w:sz w:val="20"/>
          <w:shd w:val="clear" w:fill="auto"/>
        </w:rPr>
      </w:pPr>
    </w:p>
    <w:p w14:paraId="3A937AEF">
      <w:pPr>
        <w:suppressAutoHyphens/>
        <w:spacing w:before="0" w:after="0" w:line="360" w:lineRule="auto"/>
        <w:ind w:left="0" w:right="0" w:firstLine="0"/>
        <w:jc w:val="both"/>
        <w:rPr>
          <w:rFonts w:ascii="Verdana" w:hAnsi="Verdana" w:eastAsia="Verdana" w:cs="Verdana"/>
          <w:color w:val="auto"/>
          <w:spacing w:val="0"/>
          <w:position w:val="0"/>
          <w:sz w:val="20"/>
          <w:shd w:val="clear" w:fill="auto"/>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lvl>
  </w:abstractNum>
  <w:abstractNum w:abstractNumId="1">
    <w:nsid w:val="0053208E"/>
    <w:multiLevelType w:val="singleLevel"/>
    <w:tmpl w:val="0053208E"/>
    <w:lvl w:ilvl="0" w:tentative="0">
      <w:start w:val="1"/>
      <w:numFmt w:val="bullet"/>
      <w:lvlText w:val="•"/>
      <w:lvlJc w:val="left"/>
    </w:lvl>
  </w:abstractNum>
  <w:abstractNum w:abstractNumId="2">
    <w:nsid w:val="59ADCABA"/>
    <w:multiLevelType w:val="singleLevel"/>
    <w:tmpl w:val="59ADCABA"/>
    <w:lvl w:ilvl="0" w:tentative="0">
      <w:start w:val="1"/>
      <w:numFmt w:val="bullet"/>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0B12BB"/>
    <w:rsid w:val="4F514E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Office_12.2.0.18607_F1E327BC-269C-435d-A152-05C5408002CA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2024-11-20T17:29:08Z</dcterms:created>
  <dc:creator>SID</dc:creator>
  <cp:lastModifiedBy>Siddhesh Potdar</cp:lastModifiedBy>
  <dcterms:modified xsi:type="dcterms:W3CDTF">2024-11-20T17:54:57Z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7F39DC02BAF04272938EDE729DC73157_13</vt:lpwstr>
  </property>
</Properties>
</file>