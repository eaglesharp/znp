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AE3AD">
      <w:pPr>
        <w:spacing w:before="0" w:after="0" w:line="240" w:lineRule="auto"/>
        <w:ind w:left="0" w:right="0" w:firstLine="0"/>
        <w:jc w:val="left"/>
        <w:rPr>
          <w:rFonts w:ascii="Cambria" w:hAnsi="Cambria" w:eastAsia="Cambria" w:cs="Cambria"/>
          <w:b/>
          <w:color w:val="00000A"/>
          <w:spacing w:val="0"/>
          <w:position w:val="0"/>
          <w:sz w:val="24"/>
          <w:shd w:val="clear" w:fill="auto"/>
        </w:rPr>
      </w:pPr>
      <w:r>
        <w:rPr>
          <w:rFonts w:ascii="Cambria" w:hAnsi="Cambria" w:eastAsia="Cambria" w:cs="Cambria"/>
          <w:b/>
          <w:color w:val="auto"/>
          <w:spacing w:val="0"/>
          <w:position w:val="0"/>
          <w:sz w:val="22"/>
          <w:shd w:val="clear" w:fill="auto"/>
        </w:rPr>
        <w:t>KUNTIMADDI RAMPRASAD ACHARI</w:t>
      </w:r>
    </w:p>
    <w:p w14:paraId="00478F95">
      <w:pPr>
        <w:keepNext/>
        <w:tabs>
          <w:tab w:val="left" w:pos="6480"/>
        </w:tabs>
        <w:suppressAutoHyphens/>
        <w:spacing w:before="0" w:after="0" w:line="240" w:lineRule="auto"/>
        <w:ind w:left="0" w:right="0" w:firstLine="0"/>
        <w:jc w:val="both"/>
        <w:rPr>
          <w:rFonts w:ascii="Cambria" w:hAnsi="Cambria" w:eastAsia="Cambria" w:cs="Cambria"/>
          <w:color w:val="00000A"/>
          <w:spacing w:val="0"/>
          <w:position w:val="0"/>
          <w:sz w:val="24"/>
          <w:shd w:val="clear" w:fill="auto"/>
        </w:rPr>
      </w:pPr>
      <w:r>
        <w:rPr>
          <w:rFonts w:ascii="Cambria" w:hAnsi="Cambria" w:eastAsia="Cambria" w:cs="Cambria"/>
          <w:color w:val="00000A"/>
          <w:spacing w:val="0"/>
          <w:position w:val="0"/>
          <w:sz w:val="24"/>
          <w:shd w:val="clear" w:fill="auto"/>
        </w:rPr>
        <w:t xml:space="preserve">Email: ramprasad5084@gmail.com                                          Mob.No:91-8247890836 </w:t>
      </w:r>
      <w:r>
        <w:rPr>
          <w:rFonts w:ascii="Cambria" w:hAnsi="Cambria" w:eastAsia="Cambria" w:cs="Cambria"/>
          <w:color w:val="00000A"/>
          <w:spacing w:val="0"/>
          <w:position w:val="0"/>
          <w:sz w:val="24"/>
          <w:shd w:val="clear" w:fill="auto"/>
        </w:rPr>
        <w:tab/>
      </w:r>
    </w:p>
    <w:p w14:paraId="143F0EB3">
      <w:pPr>
        <w:keepNext/>
        <w:tabs>
          <w:tab w:val="left" w:pos="6480"/>
        </w:tabs>
        <w:suppressAutoHyphens/>
        <w:spacing w:before="0" w:after="0" w:line="240" w:lineRule="auto"/>
        <w:ind w:left="0" w:right="0" w:firstLine="0"/>
        <w:jc w:val="both"/>
        <w:rPr>
          <w:rFonts w:ascii="Cambria" w:hAnsi="Cambria" w:eastAsia="Cambria" w:cs="Cambria"/>
          <w:color w:val="00000A"/>
          <w:spacing w:val="0"/>
          <w:position w:val="0"/>
          <w:sz w:val="24"/>
          <w:shd w:val="clear" w:fill="auto"/>
        </w:rPr>
      </w:pPr>
      <w:r>
        <w:rPr>
          <w:rFonts w:ascii="Cambria" w:hAnsi="Cambria" w:eastAsia="Cambria" w:cs="Cambria"/>
          <w:color w:val="00000A"/>
          <w:spacing w:val="0"/>
          <w:position w:val="0"/>
          <w:sz w:val="24"/>
          <w:shd w:val="clear" w:fill="auto"/>
        </w:rPr>
        <w:t xml:space="preserve">                                            </w:t>
      </w:r>
    </w:p>
    <w:p w14:paraId="25ACDAD9">
      <w:pPr>
        <w:keepNext/>
        <w:tabs>
          <w:tab w:val="left" w:pos="0"/>
        </w:tabs>
        <w:suppressAutoHyphens/>
        <w:spacing w:before="0" w:after="240" w:line="240" w:lineRule="auto"/>
        <w:ind w:left="0" w:right="0" w:firstLine="0"/>
        <w:jc w:val="both"/>
        <w:rPr>
          <w:rFonts w:ascii="Cambria" w:hAnsi="Cambria" w:eastAsia="Cambria" w:cs="Cambria"/>
          <w:b/>
          <w:color w:val="00000A"/>
          <w:spacing w:val="0"/>
          <w:position w:val="0"/>
          <w:sz w:val="28"/>
          <w:shd w:val="clear" w:fill="auto"/>
        </w:rPr>
      </w:pPr>
      <w:r>
        <w:rPr>
          <w:rFonts w:ascii="Cambria" w:hAnsi="Cambria" w:eastAsia="Cambria" w:cs="Cambria"/>
          <w:b/>
          <w:color w:val="00000A"/>
          <w:spacing w:val="0"/>
          <w:position w:val="0"/>
          <w:sz w:val="28"/>
          <w:shd w:val="clear" w:fill="auto"/>
        </w:rPr>
        <w:t>CAREER OBJECTIVE:</w:t>
      </w:r>
    </w:p>
    <w:p w14:paraId="1751091B">
      <w:pPr>
        <w:spacing w:before="0" w:after="0" w:line="240" w:lineRule="auto"/>
        <w:ind w:left="0" w:right="324" w:firstLine="0"/>
        <w:jc w:val="both"/>
        <w:rPr>
          <w:rFonts w:ascii="Cambria" w:hAnsi="Cambria" w:eastAsia="Cambria" w:cs="Cambria"/>
          <w:color w:val="000000"/>
          <w:spacing w:val="0"/>
          <w:position w:val="0"/>
          <w:sz w:val="22"/>
          <w:shd w:val="clear" w:fill="auto"/>
        </w:rPr>
      </w:pPr>
      <w:r>
        <w:rPr>
          <w:rFonts w:ascii="Cambria" w:hAnsi="Cambria" w:eastAsia="Cambria" w:cs="Cambria"/>
          <w:color w:val="000000"/>
          <w:spacing w:val="0"/>
          <w:position w:val="0"/>
          <w:sz w:val="22"/>
          <w:shd w:val="clear" w:fill="auto"/>
        </w:rPr>
        <w:t>I am seeking a challenging position to undertake a hands-on technical role that supports the smooth functioning of the organization’s ongoing operations, where I can utilize my IT skills and the benefit of my technical experience to facilitate day-to-day administration.</w:t>
      </w:r>
    </w:p>
    <w:p w14:paraId="68D47D7F">
      <w:pPr>
        <w:spacing w:before="0" w:after="0" w:line="240" w:lineRule="auto"/>
        <w:ind w:left="0" w:right="324" w:firstLine="0"/>
        <w:jc w:val="both"/>
        <w:rPr>
          <w:rFonts w:ascii="Cambria" w:hAnsi="Cambria" w:eastAsia="Cambria" w:cs="Cambria"/>
          <w:color w:val="000000"/>
          <w:spacing w:val="0"/>
          <w:position w:val="0"/>
          <w:sz w:val="22"/>
          <w:shd w:val="clear" w:fill="auto"/>
        </w:rPr>
      </w:pPr>
    </w:p>
    <w:p w14:paraId="7763EE93">
      <w:pPr>
        <w:spacing w:before="0" w:after="240" w:line="240" w:lineRule="auto"/>
        <w:ind w:left="0" w:right="0" w:firstLine="0"/>
        <w:jc w:val="both"/>
        <w:rPr>
          <w:rFonts w:ascii="Cambria" w:hAnsi="Cambria" w:eastAsia="Cambria" w:cs="Cambria"/>
          <w:b/>
          <w:color w:val="auto"/>
          <w:spacing w:val="0"/>
          <w:position w:val="0"/>
          <w:sz w:val="28"/>
          <w:shd w:val="clear" w:fill="auto"/>
        </w:rPr>
      </w:pPr>
      <w:r>
        <w:rPr>
          <w:rFonts w:ascii="Cambria" w:hAnsi="Cambria" w:eastAsia="Cambria" w:cs="Cambria"/>
          <w:b/>
          <w:color w:val="auto"/>
          <w:spacing w:val="0"/>
          <w:position w:val="0"/>
          <w:sz w:val="28"/>
          <w:shd w:val="clear" w:fill="auto"/>
        </w:rPr>
        <w:t>EDUCATIONAL QUALIFICATION:</w:t>
      </w:r>
    </w:p>
    <w:p w14:paraId="22E48C1C">
      <w:pPr>
        <w:numPr>
          <w:ilvl w:val="0"/>
          <w:numId w:val="1"/>
        </w:numPr>
        <w:suppressAutoHyphens/>
        <w:spacing w:before="0" w:after="240" w:line="240" w:lineRule="auto"/>
        <w:ind w:left="720" w:right="0" w:hanging="360"/>
        <w:jc w:val="both"/>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Bachelor of Technology in Computer Science Engineering from Annamacharya Institute of Technology and Sciences(AITS), Rajampet.</w:t>
      </w:r>
    </w:p>
    <w:p w14:paraId="57B0620B">
      <w:pPr>
        <w:keepNext/>
        <w:tabs>
          <w:tab w:val="left" w:pos="0"/>
          <w:tab w:val="left" w:pos="360"/>
        </w:tabs>
        <w:suppressAutoHyphens/>
        <w:spacing w:before="0" w:after="0" w:line="240" w:lineRule="auto"/>
        <w:ind w:left="0" w:right="0" w:firstLine="0"/>
        <w:jc w:val="both"/>
        <w:rPr>
          <w:rFonts w:ascii="Cambria" w:hAnsi="Cambria" w:eastAsia="Cambria" w:cs="Cambria"/>
          <w:b/>
          <w:color w:val="00000A"/>
          <w:spacing w:val="0"/>
          <w:position w:val="0"/>
          <w:sz w:val="24"/>
          <w:shd w:val="clear" w:fill="auto"/>
        </w:rPr>
      </w:pPr>
      <w:r>
        <w:rPr>
          <w:rFonts w:ascii="Cambria" w:hAnsi="Cambria" w:eastAsia="Cambria" w:cs="Cambria"/>
          <w:b/>
          <w:color w:val="00000A"/>
          <w:spacing w:val="0"/>
          <w:position w:val="0"/>
          <w:sz w:val="28"/>
          <w:shd w:val="clear" w:fill="auto"/>
        </w:rPr>
        <w:t>PROFESSIONAL SUMMARY:</w:t>
      </w:r>
    </w:p>
    <w:p w14:paraId="77E37BA3">
      <w:pPr>
        <w:numPr>
          <w:ilvl w:val="0"/>
          <w:numId w:val="2"/>
        </w:numPr>
        <w:tabs>
          <w:tab w:val="left" w:pos="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 xml:space="preserve">3 years of experience in </w:t>
      </w:r>
      <w:r>
        <w:rPr>
          <w:rFonts w:ascii="Cambria" w:hAnsi="Cambria" w:eastAsia="Cambria" w:cs="Cambria"/>
          <w:b/>
          <w:color w:val="000000"/>
          <w:spacing w:val="0"/>
          <w:position w:val="0"/>
          <w:sz w:val="24"/>
          <w:shd w:val="clear" w:fill="auto"/>
        </w:rPr>
        <w:t>Embedded S</w:t>
      </w:r>
      <w:r>
        <w:rPr>
          <w:rFonts w:hint="default" w:ascii="Cambria" w:hAnsi="Cambria" w:eastAsia="Cambria" w:cs="Cambria"/>
          <w:b/>
          <w:color w:val="000000"/>
          <w:spacing w:val="0"/>
          <w:position w:val="0"/>
          <w:sz w:val="24"/>
          <w:shd w:val="clear" w:fill="auto"/>
          <w:lang w:val="en-IN"/>
        </w:rPr>
        <w:t xml:space="preserve">oftware </w:t>
      </w:r>
      <w:r>
        <w:rPr>
          <w:rFonts w:ascii="Cambria" w:hAnsi="Cambria" w:eastAsia="Cambria" w:cs="Cambria"/>
          <w:b/>
          <w:color w:val="000000"/>
          <w:spacing w:val="0"/>
          <w:position w:val="0"/>
          <w:sz w:val="24"/>
          <w:shd w:val="clear" w:fill="auto"/>
        </w:rPr>
        <w:t xml:space="preserve"> Development using C++.</w:t>
      </w:r>
    </w:p>
    <w:p w14:paraId="28D704D7">
      <w:pPr>
        <w:numPr>
          <w:ilvl w:val="0"/>
          <w:numId w:val="2"/>
        </w:numPr>
        <w:tabs>
          <w:tab w:val="left" w:pos="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Hands-on experience in  Advanced Set-Top box (ASTB) firmware development.</w:t>
      </w:r>
    </w:p>
    <w:p w14:paraId="3E1AD303">
      <w:pPr>
        <w:numPr>
          <w:ilvl w:val="0"/>
          <w:numId w:val="2"/>
        </w:numPr>
        <w:tabs>
          <w:tab w:val="left" w:pos="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 xml:space="preserve">Proficiency in working with </w:t>
      </w:r>
      <w:r>
        <w:rPr>
          <w:rFonts w:ascii="Cambria" w:hAnsi="Cambria" w:eastAsia="Cambria" w:cs="Cambria"/>
          <w:b/>
          <w:color w:val="000000"/>
          <w:spacing w:val="0"/>
          <w:position w:val="0"/>
          <w:sz w:val="24"/>
          <w:shd w:val="clear" w:fill="auto"/>
        </w:rPr>
        <w:t>C, C++, DSA,</w:t>
      </w:r>
      <w:r>
        <w:rPr>
          <w:rFonts w:hint="default" w:ascii="Cambria" w:hAnsi="Cambria" w:eastAsia="Cambria" w:cs="Cambria"/>
          <w:b/>
          <w:color w:val="000000"/>
          <w:spacing w:val="0"/>
          <w:position w:val="0"/>
          <w:sz w:val="24"/>
          <w:shd w:val="clear" w:fill="auto"/>
          <w:lang w:val="en-IN"/>
        </w:rPr>
        <w:t xml:space="preserve"> MULTITHREADING,</w:t>
      </w:r>
      <w:r>
        <w:rPr>
          <w:rFonts w:ascii="Cambria" w:hAnsi="Cambria" w:eastAsia="Cambria" w:cs="Cambria"/>
          <w:b/>
          <w:color w:val="000000"/>
          <w:spacing w:val="0"/>
          <w:position w:val="0"/>
          <w:sz w:val="24"/>
          <w:shd w:val="clear" w:fill="auto"/>
        </w:rPr>
        <w:t xml:space="preserve"> </w:t>
      </w:r>
      <w:r>
        <w:rPr>
          <w:rFonts w:hint="default" w:ascii="Cambria" w:hAnsi="Cambria" w:eastAsia="Cambria" w:cs="Cambria"/>
          <w:b/>
          <w:color w:val="000000"/>
          <w:spacing w:val="0"/>
          <w:position w:val="0"/>
          <w:sz w:val="24"/>
          <w:shd w:val="clear" w:fill="auto"/>
          <w:lang w:val="en-IN"/>
        </w:rPr>
        <w:t xml:space="preserve">OOPS,  </w:t>
      </w:r>
      <w:r>
        <w:rPr>
          <w:rFonts w:ascii="Cambria" w:hAnsi="Cambria" w:eastAsia="Cambria" w:cs="Cambria"/>
          <w:b/>
          <w:color w:val="000000"/>
          <w:spacing w:val="0"/>
          <w:position w:val="0"/>
          <w:sz w:val="24"/>
          <w:shd w:val="clear" w:fill="auto"/>
        </w:rPr>
        <w:t xml:space="preserve">PYTHON </w:t>
      </w:r>
      <w:r>
        <w:rPr>
          <w:rFonts w:ascii="Cambria" w:hAnsi="Cambria" w:eastAsia="Cambria" w:cs="Cambria"/>
          <w:color w:val="000000"/>
          <w:spacing w:val="0"/>
          <w:position w:val="0"/>
          <w:sz w:val="24"/>
          <w:shd w:val="clear" w:fill="auto"/>
        </w:rPr>
        <w:t>and</w:t>
      </w:r>
      <w:r>
        <w:rPr>
          <w:rFonts w:hint="default" w:ascii="Cambria" w:hAnsi="Cambria" w:eastAsia="Cambria" w:cs="Cambria"/>
          <w:color w:val="000000"/>
          <w:spacing w:val="0"/>
          <w:position w:val="0"/>
          <w:sz w:val="24"/>
          <w:shd w:val="clear" w:fill="auto"/>
          <w:lang w:val="en-IN"/>
        </w:rPr>
        <w:t xml:space="preserve"> </w:t>
      </w:r>
      <w:r>
        <w:rPr>
          <w:rFonts w:hint="default" w:ascii="Cambria" w:hAnsi="Cambria" w:eastAsia="Cambria" w:cs="Cambria"/>
          <w:b/>
          <w:bCs/>
          <w:color w:val="000000"/>
          <w:spacing w:val="0"/>
          <w:position w:val="0"/>
          <w:sz w:val="24"/>
          <w:shd w:val="clear" w:fill="auto"/>
          <w:lang w:val="en-IN"/>
        </w:rPr>
        <w:t>WINDOWS ,</w:t>
      </w:r>
      <w:r>
        <w:rPr>
          <w:rFonts w:ascii="Cambria" w:hAnsi="Cambria" w:eastAsia="Cambria" w:cs="Cambria"/>
          <w:b/>
          <w:color w:val="000000"/>
          <w:spacing w:val="0"/>
          <w:position w:val="0"/>
          <w:sz w:val="24"/>
          <w:shd w:val="clear" w:fill="auto"/>
        </w:rPr>
        <w:t xml:space="preserve"> Linux.</w:t>
      </w:r>
    </w:p>
    <w:p w14:paraId="51B10998">
      <w:pPr>
        <w:numPr>
          <w:ilvl w:val="0"/>
          <w:numId w:val="2"/>
        </w:numPr>
        <w:tabs>
          <w:tab w:val="left" w:pos="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 xml:space="preserve">Good understanding of </w:t>
      </w:r>
      <w:r>
        <w:rPr>
          <w:rFonts w:ascii="Cambria" w:hAnsi="Cambria" w:eastAsia="Cambria" w:cs="Cambria"/>
          <w:b/>
          <w:color w:val="000000"/>
          <w:spacing w:val="0"/>
          <w:position w:val="0"/>
          <w:sz w:val="24"/>
          <w:shd w:val="clear" w:fill="auto"/>
        </w:rPr>
        <w:t xml:space="preserve">RTOS </w:t>
      </w:r>
      <w:r>
        <w:rPr>
          <w:rFonts w:ascii="Cambria" w:hAnsi="Cambria" w:eastAsia="Cambria" w:cs="Cambria"/>
          <w:color w:val="000000"/>
          <w:spacing w:val="0"/>
          <w:position w:val="0"/>
          <w:sz w:val="24"/>
          <w:shd w:val="clear" w:fill="auto"/>
        </w:rPr>
        <w:t>concepts</w:t>
      </w:r>
      <w:r>
        <w:rPr>
          <w:rFonts w:ascii="Cambria" w:hAnsi="Cambria" w:eastAsia="Cambria" w:cs="Cambria"/>
          <w:b/>
          <w:color w:val="000000"/>
          <w:spacing w:val="0"/>
          <w:position w:val="0"/>
          <w:sz w:val="24"/>
          <w:shd w:val="clear" w:fill="auto"/>
        </w:rPr>
        <w:t>.</w:t>
      </w:r>
    </w:p>
    <w:p w14:paraId="6BBB7DCA">
      <w:pPr>
        <w:numPr>
          <w:ilvl w:val="0"/>
          <w:numId w:val="2"/>
        </w:numPr>
        <w:tabs>
          <w:tab w:val="left" w:pos="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 xml:space="preserve">Good understanding of various tools like </w:t>
      </w:r>
      <w:r>
        <w:rPr>
          <w:rFonts w:ascii="Cambria" w:hAnsi="Cambria" w:eastAsia="Cambria" w:cs="Cambria"/>
          <w:b/>
          <w:color w:val="000000"/>
          <w:spacing w:val="0"/>
          <w:position w:val="0"/>
          <w:sz w:val="24"/>
          <w:shd w:val="clear" w:fill="auto"/>
        </w:rPr>
        <w:t>Visual Studio</w:t>
      </w:r>
      <w:r>
        <w:rPr>
          <w:rFonts w:ascii="Cambria" w:hAnsi="Cambria" w:eastAsia="Cambria" w:cs="Cambria"/>
          <w:color w:val="000000"/>
          <w:spacing w:val="0"/>
          <w:position w:val="0"/>
          <w:sz w:val="24"/>
          <w:shd w:val="clear" w:fill="auto"/>
        </w:rPr>
        <w:t xml:space="preserve">, </w:t>
      </w:r>
      <w:r>
        <w:rPr>
          <w:rFonts w:ascii="Cambria" w:hAnsi="Cambria" w:eastAsia="Cambria" w:cs="Cambria"/>
          <w:b/>
          <w:color w:val="000000"/>
          <w:spacing w:val="0"/>
          <w:position w:val="0"/>
          <w:sz w:val="24"/>
          <w:shd w:val="clear" w:fill="auto"/>
        </w:rPr>
        <w:t>WINSCP</w:t>
      </w:r>
      <w:r>
        <w:rPr>
          <w:rFonts w:ascii="Cambria" w:hAnsi="Cambria" w:eastAsia="Cambria" w:cs="Cambria"/>
          <w:color w:val="000000"/>
          <w:spacing w:val="0"/>
          <w:position w:val="0"/>
          <w:sz w:val="24"/>
          <w:shd w:val="clear" w:fill="auto"/>
        </w:rPr>
        <w:t xml:space="preserve">, </w:t>
      </w:r>
      <w:r>
        <w:rPr>
          <w:rFonts w:ascii="Cambria" w:hAnsi="Cambria" w:eastAsia="Cambria" w:cs="Cambria"/>
          <w:b/>
          <w:color w:val="000000"/>
          <w:spacing w:val="0"/>
          <w:position w:val="0"/>
          <w:sz w:val="24"/>
          <w:shd w:val="clear" w:fill="auto"/>
        </w:rPr>
        <w:t>gdb</w:t>
      </w:r>
      <w:r>
        <w:rPr>
          <w:rFonts w:ascii="Cambria" w:hAnsi="Cambria" w:eastAsia="Cambria" w:cs="Cambria"/>
          <w:color w:val="000000"/>
          <w:spacing w:val="0"/>
          <w:position w:val="0"/>
          <w:sz w:val="24"/>
          <w:shd w:val="clear" w:fill="auto"/>
        </w:rPr>
        <w:t xml:space="preserve"> and Putty. </w:t>
      </w:r>
    </w:p>
    <w:p w14:paraId="0B63D887">
      <w:pPr>
        <w:numPr>
          <w:ilvl w:val="0"/>
          <w:numId w:val="2"/>
        </w:numPr>
        <w:tabs>
          <w:tab w:val="left" w:pos="0"/>
        </w:tabs>
        <w:suppressAutoHyphens/>
        <w:spacing w:before="0" w:after="0" w:line="276"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Good at bug-fixing, resolving issues and supporting customers</w:t>
      </w:r>
    </w:p>
    <w:p w14:paraId="730650FA">
      <w:pPr>
        <w:suppressAutoHyphens/>
        <w:spacing w:before="0" w:after="0" w:line="276" w:lineRule="auto"/>
        <w:ind w:left="720" w:right="0" w:firstLine="0"/>
        <w:jc w:val="both"/>
        <w:rPr>
          <w:rFonts w:ascii="Cambria" w:hAnsi="Cambria" w:eastAsia="Cambria" w:cs="Cambria"/>
          <w:color w:val="000000"/>
          <w:spacing w:val="0"/>
          <w:position w:val="0"/>
          <w:sz w:val="24"/>
          <w:shd w:val="clear" w:fill="auto"/>
        </w:rPr>
      </w:pPr>
    </w:p>
    <w:p w14:paraId="13A594B9">
      <w:pPr>
        <w:keepNext/>
        <w:tabs>
          <w:tab w:val="left" w:pos="0"/>
          <w:tab w:val="left" w:pos="360"/>
        </w:tabs>
        <w:suppressAutoHyphens/>
        <w:spacing w:before="0" w:after="0" w:line="240" w:lineRule="auto"/>
        <w:ind w:left="0" w:right="0" w:firstLine="0"/>
        <w:jc w:val="both"/>
        <w:rPr>
          <w:rFonts w:ascii="Cambria" w:hAnsi="Cambria" w:eastAsia="Cambria" w:cs="Cambria"/>
          <w:b/>
          <w:color w:val="00000A"/>
          <w:spacing w:val="0"/>
          <w:position w:val="0"/>
          <w:sz w:val="24"/>
          <w:shd w:val="clear" w:fill="auto"/>
        </w:rPr>
      </w:pPr>
      <w:r>
        <w:rPr>
          <w:rFonts w:ascii="Cambria" w:hAnsi="Cambria" w:eastAsia="Cambria" w:cs="Cambria"/>
          <w:b/>
          <w:color w:val="00000A"/>
          <w:spacing w:val="0"/>
          <w:position w:val="0"/>
          <w:sz w:val="28"/>
          <w:shd w:val="clear" w:fill="auto"/>
        </w:rPr>
        <w:t>PROFESSIONAL EXPERIENCE:</w:t>
      </w:r>
    </w:p>
    <w:p w14:paraId="146C4433">
      <w:pPr>
        <w:numPr>
          <w:ilvl w:val="0"/>
          <w:numId w:val="3"/>
        </w:numPr>
        <w:tabs>
          <w:tab w:val="left" w:pos="720"/>
        </w:tabs>
        <w:suppressAutoHyphens/>
        <w:spacing w:before="0" w:after="0" w:line="240" w:lineRule="auto"/>
        <w:ind w:left="720" w:right="0" w:hanging="360"/>
        <w:jc w:val="both"/>
        <w:rPr>
          <w:rFonts w:ascii="Cambria" w:hAnsi="Cambria" w:eastAsia="Cambria" w:cs="Cambria"/>
          <w:color w:val="auto"/>
          <w:spacing w:val="0"/>
          <w:position w:val="0"/>
          <w:sz w:val="22"/>
          <w:u w:val="single"/>
          <w:shd w:val="clear" w:fill="auto"/>
        </w:rPr>
      </w:pPr>
      <w:r>
        <w:rPr>
          <w:rFonts w:ascii="Cambria" w:hAnsi="Cambria" w:eastAsia="Cambria" w:cs="Cambria"/>
          <w:color w:val="auto"/>
          <w:spacing w:val="0"/>
          <w:position w:val="0"/>
          <w:sz w:val="22"/>
          <w:shd w:val="clear" w:fill="auto"/>
        </w:rPr>
        <w:t xml:space="preserve">Currently working as Software Engineer in </w:t>
      </w:r>
      <w:r>
        <w:rPr>
          <w:rFonts w:ascii="Cambria" w:hAnsi="Cambria" w:eastAsia="Cambria" w:cs="Cambria"/>
          <w:b/>
          <w:color w:val="auto"/>
          <w:spacing w:val="0"/>
          <w:position w:val="0"/>
          <w:sz w:val="22"/>
          <w:shd w:val="clear" w:fill="auto"/>
        </w:rPr>
        <w:t>L&amp;T technology services Pvt. Ltd.</w:t>
      </w:r>
      <w:r>
        <w:rPr>
          <w:rFonts w:ascii="Cambria" w:hAnsi="Cambria" w:eastAsia="Cambria" w:cs="Cambria"/>
          <w:color w:val="auto"/>
          <w:spacing w:val="0"/>
          <w:position w:val="0"/>
          <w:sz w:val="22"/>
          <w:shd w:val="clear" w:fill="auto"/>
        </w:rPr>
        <w:t>, Bangalore in Embedded domain since November, 2021.</w:t>
      </w:r>
    </w:p>
    <w:p w14:paraId="726156F6">
      <w:pPr>
        <w:spacing w:before="100" w:after="100" w:line="240" w:lineRule="auto"/>
        <w:ind w:left="0" w:right="0" w:firstLine="360"/>
        <w:jc w:val="left"/>
        <w:rPr>
          <w:rFonts w:ascii="Cambria" w:hAnsi="Cambria" w:eastAsia="Cambria" w:cs="Cambria"/>
          <w:color w:val="auto"/>
          <w:spacing w:val="0"/>
          <w:position w:val="0"/>
          <w:sz w:val="24"/>
          <w:shd w:val="clear" w:fill="auto"/>
        </w:rPr>
      </w:pPr>
      <w:r>
        <w:rPr>
          <w:rFonts w:ascii="Cambria" w:hAnsi="Cambria" w:eastAsia="Cambria" w:cs="Cambria"/>
          <w:b/>
          <w:color w:val="000000"/>
          <w:spacing w:val="0"/>
          <w:position w:val="0"/>
          <w:sz w:val="24"/>
          <w:shd w:val="clear" w:fill="auto"/>
        </w:rPr>
        <w:t xml:space="preserve">       Project 1:</w:t>
      </w:r>
    </w:p>
    <w:p w14:paraId="2290B0B8">
      <w:pPr>
        <w:spacing w:before="0" w:after="40" w:line="240" w:lineRule="auto"/>
        <w:ind w:left="0" w:right="0" w:firstLine="720"/>
        <w:jc w:val="both"/>
        <w:rPr>
          <w:rFonts w:ascii="Cambria" w:hAnsi="Cambria" w:eastAsia="Cambria" w:cs="Cambria"/>
          <w:color w:val="auto"/>
          <w:spacing w:val="0"/>
          <w:position w:val="0"/>
          <w:sz w:val="24"/>
          <w:shd w:val="clear" w:fill="auto"/>
        </w:rPr>
      </w:pPr>
      <w:r>
        <w:rPr>
          <w:rFonts w:ascii="Cambria" w:hAnsi="Cambria" w:eastAsia="Cambria" w:cs="Cambria"/>
          <w:b/>
          <w:color w:val="000000"/>
          <w:spacing w:val="0"/>
          <w:position w:val="0"/>
          <w:sz w:val="24"/>
          <w:shd w:val="clear" w:fill="auto"/>
        </w:rPr>
        <w:t>L&amp;T Technology Services – Nov 2021 to till date</w:t>
      </w:r>
    </w:p>
    <w:p w14:paraId="2B1CD375">
      <w:pPr>
        <w:spacing w:before="0" w:after="0" w:line="240" w:lineRule="auto"/>
        <w:ind w:left="720" w:right="0" w:firstLine="0"/>
        <w:jc w:val="both"/>
        <w:rPr>
          <w:rFonts w:ascii="Cambria" w:hAnsi="Cambria" w:eastAsia="Cambria" w:cs="Cambria"/>
          <w:color w:val="auto"/>
          <w:spacing w:val="0"/>
          <w:position w:val="0"/>
          <w:sz w:val="24"/>
          <w:shd w:val="clear" w:fill="auto"/>
        </w:rPr>
      </w:pPr>
      <w:r>
        <w:rPr>
          <w:rFonts w:ascii="Cambria" w:hAnsi="Cambria" w:eastAsia="Cambria" w:cs="Cambria"/>
          <w:color w:val="000000"/>
          <w:spacing w:val="0"/>
          <w:position w:val="0"/>
          <w:sz w:val="24"/>
          <w:shd w:val="clear" w:fill="auto"/>
        </w:rPr>
        <w:t>Title</w:t>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 xml:space="preserve">:  </w:t>
      </w:r>
      <w:r>
        <w:rPr>
          <w:rFonts w:ascii="Cambria" w:hAnsi="Cambria" w:eastAsia="Cambria" w:cs="Cambria"/>
          <w:b/>
          <w:color w:val="000000"/>
          <w:spacing w:val="0"/>
          <w:position w:val="0"/>
          <w:sz w:val="24"/>
          <w:shd w:val="clear" w:fill="auto"/>
        </w:rPr>
        <w:t>Thin Client Engine Ware for Advanced set-top box</w:t>
      </w:r>
    </w:p>
    <w:p w14:paraId="5323D7A9">
      <w:pPr>
        <w:spacing w:before="0" w:after="0" w:line="240" w:lineRule="auto"/>
        <w:ind w:left="720" w:right="0" w:firstLine="0"/>
        <w:jc w:val="both"/>
        <w:rPr>
          <w:rFonts w:ascii="Cambria" w:hAnsi="Cambria" w:eastAsia="Cambria" w:cs="Cambria"/>
          <w:color w:val="auto"/>
          <w:spacing w:val="0"/>
          <w:position w:val="0"/>
          <w:sz w:val="24"/>
          <w:shd w:val="clear" w:fill="auto"/>
        </w:rPr>
      </w:pPr>
      <w:r>
        <w:rPr>
          <w:rFonts w:ascii="Cambria" w:hAnsi="Cambria" w:eastAsia="Cambria" w:cs="Cambria"/>
          <w:color w:val="000000"/>
          <w:spacing w:val="0"/>
          <w:position w:val="0"/>
          <w:sz w:val="24"/>
          <w:shd w:val="clear" w:fill="auto"/>
        </w:rPr>
        <w:t>Languages</w:t>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  C, C++</w:t>
      </w:r>
    </w:p>
    <w:p w14:paraId="36B5972B">
      <w:pPr>
        <w:spacing w:before="0" w:after="0" w:line="240" w:lineRule="auto"/>
        <w:ind w:left="720" w:right="0" w:firstLine="0"/>
        <w:jc w:val="both"/>
        <w:rPr>
          <w:rFonts w:ascii="Cambria" w:hAnsi="Cambria" w:eastAsia="Cambria" w:cs="Cambria"/>
          <w:color w:val="auto"/>
          <w:spacing w:val="0"/>
          <w:position w:val="0"/>
          <w:sz w:val="24"/>
          <w:shd w:val="clear" w:fill="auto"/>
        </w:rPr>
      </w:pPr>
      <w:r>
        <w:rPr>
          <w:rFonts w:ascii="Cambria" w:hAnsi="Cambria" w:eastAsia="Cambria" w:cs="Cambria"/>
          <w:color w:val="000000"/>
          <w:spacing w:val="0"/>
          <w:position w:val="0"/>
          <w:sz w:val="24"/>
          <w:shd w:val="clear" w:fill="auto"/>
        </w:rPr>
        <w:t>OS</w:t>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  Linux, Windows</w:t>
      </w:r>
    </w:p>
    <w:p w14:paraId="71D9E2A9">
      <w:pPr>
        <w:spacing w:before="0" w:after="0" w:line="240" w:lineRule="auto"/>
        <w:ind w:left="720" w:right="0" w:firstLine="0"/>
        <w:jc w:val="both"/>
        <w:rPr>
          <w:rFonts w:ascii="Cambria" w:hAnsi="Cambria" w:eastAsia="Cambria" w:cs="Cambria"/>
          <w:color w:val="auto"/>
          <w:spacing w:val="0"/>
          <w:position w:val="0"/>
          <w:sz w:val="24"/>
          <w:shd w:val="clear" w:fill="auto"/>
        </w:rPr>
      </w:pPr>
      <w:r>
        <w:rPr>
          <w:rFonts w:ascii="Cambria" w:hAnsi="Cambria" w:eastAsia="Cambria" w:cs="Cambria"/>
          <w:color w:val="000000"/>
          <w:spacing w:val="0"/>
          <w:position w:val="0"/>
          <w:sz w:val="24"/>
          <w:shd w:val="clear" w:fill="auto"/>
        </w:rPr>
        <w:t>Role</w:t>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  Software Engineer</w:t>
      </w:r>
    </w:p>
    <w:p w14:paraId="3AB7718B">
      <w:pPr>
        <w:spacing w:before="0" w:after="0" w:line="240" w:lineRule="auto"/>
        <w:ind w:left="720" w:right="0" w:firstLine="0"/>
        <w:jc w:val="both"/>
        <w:rPr>
          <w:rFonts w:ascii="Cambria" w:hAnsi="Cambria" w:eastAsia="Cambria" w:cs="Cambria"/>
          <w:color w:val="auto"/>
          <w:spacing w:val="0"/>
          <w:position w:val="0"/>
          <w:sz w:val="24"/>
          <w:shd w:val="clear" w:fill="auto"/>
        </w:rPr>
      </w:pPr>
      <w:r>
        <w:rPr>
          <w:rFonts w:ascii="Cambria" w:hAnsi="Cambria" w:eastAsia="Cambria" w:cs="Cambria"/>
          <w:color w:val="000000"/>
          <w:spacing w:val="0"/>
          <w:position w:val="0"/>
          <w:sz w:val="24"/>
          <w:shd w:val="clear" w:fill="auto"/>
        </w:rPr>
        <w:t>Team Size</w:t>
      </w:r>
      <w:r>
        <w:rPr>
          <w:rFonts w:ascii="Cambria" w:hAnsi="Cambria" w:eastAsia="Cambria" w:cs="Cambria"/>
          <w:color w:val="000000"/>
          <w:spacing w:val="0"/>
          <w:position w:val="0"/>
          <w:sz w:val="24"/>
          <w:shd w:val="clear" w:fill="auto"/>
        </w:rPr>
        <w:tab/>
      </w:r>
      <w:r>
        <w:rPr>
          <w:rFonts w:ascii="Cambria" w:hAnsi="Cambria" w:eastAsia="Cambria" w:cs="Cambria"/>
          <w:color w:val="000000"/>
          <w:spacing w:val="0"/>
          <w:position w:val="0"/>
          <w:sz w:val="24"/>
          <w:shd w:val="clear" w:fill="auto"/>
        </w:rPr>
        <w:t>:  9</w:t>
      </w:r>
    </w:p>
    <w:p w14:paraId="0FDD515A">
      <w:pPr>
        <w:spacing w:before="0" w:after="0" w:line="240" w:lineRule="auto"/>
        <w:ind w:left="0" w:right="0" w:firstLine="0"/>
        <w:jc w:val="left"/>
        <w:rPr>
          <w:rFonts w:ascii="Cambria" w:hAnsi="Cambria" w:eastAsia="Cambria" w:cs="Cambria"/>
          <w:color w:val="auto"/>
          <w:spacing w:val="0"/>
          <w:position w:val="0"/>
          <w:sz w:val="22"/>
          <w:shd w:val="clear" w:fill="auto"/>
        </w:rPr>
      </w:pPr>
    </w:p>
    <w:p w14:paraId="488F5D43">
      <w:pPr>
        <w:spacing w:before="0" w:after="0" w:line="240" w:lineRule="auto"/>
        <w:ind w:left="720" w:right="0" w:firstLine="0"/>
        <w:jc w:val="both"/>
        <w:rPr>
          <w:rFonts w:ascii="Cambria" w:hAnsi="Cambria" w:eastAsia="Cambria" w:cs="Cambria"/>
          <w:color w:val="auto"/>
          <w:spacing w:val="0"/>
          <w:position w:val="0"/>
          <w:sz w:val="24"/>
          <w:shd w:val="clear" w:fill="auto"/>
        </w:rPr>
      </w:pPr>
      <w:r>
        <w:rPr>
          <w:rFonts w:ascii="Cambria" w:hAnsi="Cambria" w:eastAsia="Cambria" w:cs="Cambria"/>
          <w:b/>
          <w:color w:val="000000"/>
          <w:spacing w:val="0"/>
          <w:position w:val="0"/>
          <w:sz w:val="24"/>
          <w:shd w:val="clear" w:fill="auto"/>
        </w:rPr>
        <w:t>Description:</w:t>
      </w:r>
    </w:p>
    <w:p w14:paraId="5E644393">
      <w:pPr>
        <w:spacing w:before="0" w:after="0" w:line="240" w:lineRule="auto"/>
        <w:ind w:left="720" w:right="0" w:firstLine="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This project is developing and maintaining thin client Engine Ware for the Advanced set-top box. ASTB contains applications like Audio, Video, DVR, etc., ASTB could be used for streaming videos and movies. You can watch local TV channels from the TV box, record content, and playback recorded content.</w:t>
      </w:r>
    </w:p>
    <w:p w14:paraId="55021D0D">
      <w:pPr>
        <w:spacing w:before="0" w:after="0" w:line="240" w:lineRule="auto"/>
        <w:ind w:left="0" w:right="0" w:firstLine="0"/>
        <w:jc w:val="both"/>
        <w:rPr>
          <w:rFonts w:ascii="Cambria" w:hAnsi="Cambria" w:eastAsia="Cambria" w:cs="Cambria"/>
          <w:color w:val="000000"/>
          <w:spacing w:val="0"/>
          <w:position w:val="0"/>
          <w:sz w:val="24"/>
          <w:shd w:val="clear" w:fill="auto"/>
        </w:rPr>
      </w:pPr>
    </w:p>
    <w:p w14:paraId="70B612B3">
      <w:pPr>
        <w:spacing w:before="0" w:after="40" w:line="240" w:lineRule="auto"/>
        <w:ind w:left="0" w:right="0" w:firstLine="0"/>
        <w:jc w:val="both"/>
        <w:rPr>
          <w:rFonts w:ascii="Cambria" w:hAnsi="Cambria" w:eastAsia="Cambria" w:cs="Cambria"/>
          <w:color w:val="auto"/>
          <w:spacing w:val="0"/>
          <w:position w:val="0"/>
          <w:sz w:val="24"/>
          <w:shd w:val="clear" w:fill="auto"/>
        </w:rPr>
      </w:pPr>
      <w:r>
        <w:rPr>
          <w:rFonts w:ascii="Cambria" w:hAnsi="Cambria" w:eastAsia="Cambria" w:cs="Cambria"/>
          <w:b/>
          <w:color w:val="000000"/>
          <w:spacing w:val="0"/>
          <w:position w:val="0"/>
          <w:sz w:val="24"/>
          <w:shd w:val="clear" w:fill="auto"/>
        </w:rPr>
        <w:t>Roles and Responsibilities:</w:t>
      </w:r>
    </w:p>
    <w:p w14:paraId="37066FF3">
      <w:pPr>
        <w:numPr>
          <w:ilvl w:val="0"/>
          <w:numId w:val="4"/>
        </w:numPr>
        <w:tabs>
          <w:tab w:val="left" w:pos="72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Understanding the Thin Client Engine ware (TCEW) applications.</w:t>
      </w:r>
    </w:p>
    <w:p w14:paraId="39D4269A">
      <w:pPr>
        <w:numPr>
          <w:ilvl w:val="0"/>
          <w:numId w:val="4"/>
        </w:numPr>
        <w:tabs>
          <w:tab w:val="left" w:pos="72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Involved in feature enhancement for Advanced set-top box (ASTB).</w:t>
      </w:r>
    </w:p>
    <w:p w14:paraId="057CCDF0">
      <w:pPr>
        <w:numPr>
          <w:ilvl w:val="0"/>
          <w:numId w:val="4"/>
        </w:numPr>
        <w:tabs>
          <w:tab w:val="left" w:pos="72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Fixing reported bugs. </w:t>
      </w:r>
    </w:p>
    <w:p w14:paraId="1A50F9A9">
      <w:pPr>
        <w:numPr>
          <w:ilvl w:val="0"/>
          <w:numId w:val="4"/>
        </w:numPr>
        <w:tabs>
          <w:tab w:val="left" w:pos="720"/>
        </w:tabs>
        <w:spacing w:before="0" w:after="0" w:line="240"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Understanding features like Audio, Video, DVR, etc.,</w:t>
      </w:r>
    </w:p>
    <w:p w14:paraId="24C79B28">
      <w:pPr>
        <w:spacing w:before="0" w:after="0" w:line="240" w:lineRule="auto"/>
        <w:ind w:left="0" w:right="0" w:firstLine="0"/>
        <w:jc w:val="both"/>
        <w:rPr>
          <w:rFonts w:ascii="Cambria" w:hAnsi="Cambria" w:eastAsia="Cambria" w:cs="Cambria"/>
          <w:color w:val="auto"/>
          <w:spacing w:val="0"/>
          <w:position w:val="0"/>
          <w:sz w:val="22"/>
          <w:u w:val="single"/>
          <w:shd w:val="clear" w:fill="auto"/>
        </w:rPr>
      </w:pPr>
    </w:p>
    <w:p w14:paraId="7A0DA8A3">
      <w:pPr>
        <w:keepNext/>
        <w:tabs>
          <w:tab w:val="left" w:pos="0"/>
        </w:tabs>
        <w:suppressAutoHyphens/>
        <w:spacing w:before="0" w:after="240" w:line="240" w:lineRule="auto"/>
        <w:ind w:left="0" w:right="324" w:firstLine="0"/>
        <w:jc w:val="both"/>
        <w:rPr>
          <w:rFonts w:ascii="Cambria" w:hAnsi="Cambria" w:eastAsia="Cambria" w:cs="Cambria"/>
          <w:b/>
          <w:color w:val="00000A"/>
          <w:spacing w:val="0"/>
          <w:position w:val="0"/>
          <w:sz w:val="28"/>
          <w:shd w:val="clear" w:fill="auto"/>
        </w:rPr>
      </w:pPr>
      <w:r>
        <w:rPr>
          <w:rFonts w:ascii="Cambria" w:hAnsi="Cambria" w:eastAsia="Cambria" w:cs="Cambria"/>
          <w:b/>
          <w:color w:val="00000A"/>
          <w:spacing w:val="0"/>
          <w:position w:val="0"/>
          <w:sz w:val="28"/>
          <w:shd w:val="clear" w:fill="auto"/>
        </w:rPr>
        <w:t>TECHNICAL SKILLS:</w:t>
      </w:r>
    </w:p>
    <w:p w14:paraId="6B668145">
      <w:pPr>
        <w:numPr>
          <w:ilvl w:val="0"/>
          <w:numId w:val="5"/>
        </w:numPr>
        <w:tabs>
          <w:tab w:val="left" w:pos="426"/>
          <w:tab w:val="left" w:pos="709"/>
          <w:tab w:val="left" w:pos="4500"/>
        </w:tabs>
        <w:suppressAutoHyphens/>
        <w:spacing w:before="0" w:after="0" w:line="240" w:lineRule="auto"/>
        <w:ind w:left="786" w:right="0" w:hanging="360"/>
        <w:jc w:val="both"/>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Programming Language</w:t>
      </w:r>
      <w:r>
        <w:rPr>
          <w:rFonts w:ascii="Cambria" w:hAnsi="Cambria" w:eastAsia="Cambria" w:cs="Cambria"/>
          <w:color w:val="auto"/>
          <w:spacing w:val="0"/>
          <w:position w:val="0"/>
          <w:sz w:val="22"/>
          <w:shd w:val="clear" w:fill="auto"/>
        </w:rPr>
        <w:tab/>
      </w:r>
      <w:r>
        <w:rPr>
          <w:rFonts w:ascii="Cambria" w:hAnsi="Cambria" w:eastAsia="Cambria" w:cs="Cambria"/>
          <w:color w:val="auto"/>
          <w:spacing w:val="0"/>
          <w:position w:val="0"/>
          <w:sz w:val="22"/>
          <w:shd w:val="clear" w:fill="auto"/>
        </w:rPr>
        <w:t>:</w:t>
      </w:r>
      <w:r>
        <w:rPr>
          <w:rFonts w:hint="default" w:ascii="Cambria" w:hAnsi="Cambria" w:eastAsia="Cambria" w:cs="Cambria"/>
          <w:color w:val="auto"/>
          <w:spacing w:val="0"/>
          <w:position w:val="0"/>
          <w:sz w:val="22"/>
          <w:shd w:val="clear" w:fill="auto"/>
          <w:lang w:val="en-IN"/>
        </w:rPr>
        <w:t xml:space="preserve">    </w:t>
      </w:r>
      <w:r>
        <w:rPr>
          <w:rFonts w:ascii="Cambria" w:hAnsi="Cambria" w:eastAsia="Cambria" w:cs="Cambria"/>
          <w:color w:val="auto"/>
          <w:spacing w:val="0"/>
          <w:position w:val="0"/>
          <w:sz w:val="22"/>
          <w:shd w:val="clear" w:fill="auto"/>
        </w:rPr>
        <w:t>C, C++, Python, DSA</w:t>
      </w:r>
      <w:r>
        <w:rPr>
          <w:rFonts w:hint="default" w:ascii="Cambria" w:hAnsi="Cambria" w:eastAsia="Cambria" w:cs="Cambria"/>
          <w:color w:val="auto"/>
          <w:spacing w:val="0"/>
          <w:position w:val="0"/>
          <w:sz w:val="22"/>
          <w:shd w:val="clear" w:fill="auto"/>
          <w:lang w:val="en-IN"/>
        </w:rPr>
        <w:t>, OOPS</w:t>
      </w:r>
    </w:p>
    <w:p w14:paraId="37DBF2BA">
      <w:pPr>
        <w:numPr>
          <w:ilvl w:val="0"/>
          <w:numId w:val="5"/>
        </w:numPr>
        <w:tabs>
          <w:tab w:val="left" w:pos="426"/>
          <w:tab w:val="left" w:pos="709"/>
          <w:tab w:val="left" w:pos="4500"/>
        </w:tabs>
        <w:suppressAutoHyphens/>
        <w:spacing w:before="0" w:after="0" w:line="240" w:lineRule="auto"/>
        <w:ind w:left="786" w:right="0" w:hanging="360"/>
        <w:jc w:val="both"/>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Scripting Languages</w:t>
      </w:r>
      <w:r>
        <w:rPr>
          <w:rFonts w:ascii="Cambria" w:hAnsi="Cambria" w:eastAsia="Cambria" w:cs="Cambria"/>
          <w:color w:val="auto"/>
          <w:spacing w:val="0"/>
          <w:position w:val="0"/>
          <w:sz w:val="22"/>
          <w:shd w:val="clear" w:fill="auto"/>
        </w:rPr>
        <w:tab/>
      </w:r>
      <w:r>
        <w:rPr>
          <w:rFonts w:ascii="Cambria" w:hAnsi="Cambria" w:eastAsia="Cambria" w:cs="Cambria"/>
          <w:color w:val="auto"/>
          <w:spacing w:val="0"/>
          <w:position w:val="0"/>
          <w:sz w:val="22"/>
          <w:shd w:val="clear" w:fill="auto"/>
        </w:rPr>
        <w:t>:</w:t>
      </w:r>
      <w:r>
        <w:rPr>
          <w:rFonts w:hint="default" w:ascii="Cambria" w:hAnsi="Cambria" w:eastAsia="Cambria" w:cs="Cambria"/>
          <w:color w:val="auto"/>
          <w:spacing w:val="0"/>
          <w:position w:val="0"/>
          <w:sz w:val="22"/>
          <w:shd w:val="clear" w:fill="auto"/>
          <w:lang w:val="en-IN"/>
        </w:rPr>
        <w:t xml:space="preserve">    </w:t>
      </w:r>
      <w:r>
        <w:rPr>
          <w:rFonts w:ascii="Cambria" w:hAnsi="Cambria" w:eastAsia="Cambria" w:cs="Cambria"/>
          <w:color w:val="auto"/>
          <w:spacing w:val="0"/>
          <w:position w:val="0"/>
          <w:sz w:val="22"/>
          <w:shd w:val="clear" w:fill="auto"/>
        </w:rPr>
        <w:t>HTML, CSS</w:t>
      </w:r>
    </w:p>
    <w:p w14:paraId="68F73618">
      <w:pPr>
        <w:numPr>
          <w:ilvl w:val="0"/>
          <w:numId w:val="5"/>
        </w:numPr>
        <w:tabs>
          <w:tab w:val="left" w:pos="426"/>
          <w:tab w:val="left" w:pos="709"/>
          <w:tab w:val="left" w:pos="4500"/>
        </w:tabs>
        <w:suppressAutoHyphens/>
        <w:spacing w:before="0" w:after="0" w:line="240" w:lineRule="auto"/>
        <w:ind w:left="786" w:right="0" w:hanging="360"/>
        <w:jc w:val="both"/>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Operating System</w:t>
      </w:r>
      <w:r>
        <w:rPr>
          <w:rFonts w:ascii="Cambria" w:hAnsi="Cambria" w:eastAsia="Cambria" w:cs="Cambria"/>
          <w:color w:val="auto"/>
          <w:spacing w:val="0"/>
          <w:position w:val="0"/>
          <w:sz w:val="22"/>
          <w:shd w:val="clear" w:fill="auto"/>
        </w:rPr>
        <w:tab/>
      </w:r>
      <w:r>
        <w:rPr>
          <w:rFonts w:ascii="Cambria" w:hAnsi="Cambria" w:eastAsia="Cambria" w:cs="Cambria"/>
          <w:color w:val="auto"/>
          <w:spacing w:val="0"/>
          <w:position w:val="0"/>
          <w:sz w:val="22"/>
          <w:shd w:val="clear" w:fill="auto"/>
        </w:rPr>
        <w:t>:    Linux, Windows</w:t>
      </w:r>
    </w:p>
    <w:p w14:paraId="03210E6F">
      <w:pPr>
        <w:numPr>
          <w:ilvl w:val="0"/>
          <w:numId w:val="5"/>
        </w:numPr>
        <w:tabs>
          <w:tab w:val="left" w:pos="426"/>
          <w:tab w:val="left" w:pos="709"/>
          <w:tab w:val="left" w:pos="4500"/>
        </w:tabs>
        <w:suppressAutoHyphens/>
        <w:spacing w:before="0" w:after="0" w:line="240" w:lineRule="auto"/>
        <w:ind w:left="786" w:right="0" w:hanging="360"/>
        <w:jc w:val="both"/>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 xml:space="preserve">Editors                                     </w:t>
      </w:r>
      <w:r>
        <w:rPr>
          <w:rFonts w:ascii="Cambria" w:hAnsi="Cambria" w:eastAsia="Cambria" w:cs="Cambria"/>
          <w:color w:val="auto"/>
          <w:spacing w:val="0"/>
          <w:position w:val="0"/>
          <w:sz w:val="22"/>
          <w:shd w:val="clear" w:fill="auto"/>
        </w:rPr>
        <w:tab/>
      </w:r>
      <w:r>
        <w:rPr>
          <w:rFonts w:ascii="Cambria" w:hAnsi="Cambria" w:eastAsia="Cambria" w:cs="Cambria"/>
          <w:color w:val="auto"/>
          <w:spacing w:val="0"/>
          <w:position w:val="0"/>
          <w:sz w:val="22"/>
          <w:shd w:val="clear" w:fill="auto"/>
        </w:rPr>
        <w:t xml:space="preserve">:    </w:t>
      </w:r>
      <w:r>
        <w:rPr>
          <w:rFonts w:ascii="Cambria" w:hAnsi="Cambria" w:eastAsia="Cambria" w:cs="Cambria"/>
          <w:color w:val="000000"/>
          <w:spacing w:val="0"/>
          <w:position w:val="0"/>
          <w:sz w:val="22"/>
          <w:shd w:val="clear" w:fill="auto"/>
        </w:rPr>
        <w:t>Visual Studio, Notepad++, gdb</w:t>
      </w:r>
    </w:p>
    <w:p w14:paraId="396C8198">
      <w:pPr>
        <w:numPr>
          <w:ilvl w:val="0"/>
          <w:numId w:val="5"/>
        </w:numPr>
        <w:tabs>
          <w:tab w:val="left" w:pos="426"/>
          <w:tab w:val="left" w:pos="709"/>
          <w:tab w:val="left" w:pos="4500"/>
        </w:tabs>
        <w:suppressAutoHyphens/>
        <w:spacing w:before="0" w:after="0" w:line="240" w:lineRule="auto"/>
        <w:ind w:left="786" w:right="0" w:hanging="360"/>
        <w:jc w:val="both"/>
        <w:rPr>
          <w:rFonts w:ascii="Cambria" w:hAnsi="Cambria" w:eastAsia="Cambria" w:cs="Cambria"/>
          <w:color w:val="auto"/>
          <w:spacing w:val="0"/>
          <w:position w:val="0"/>
          <w:sz w:val="22"/>
          <w:shd w:val="clear" w:fill="auto"/>
        </w:rPr>
      </w:pPr>
      <w:r>
        <w:rPr>
          <w:rFonts w:ascii="Cambria" w:hAnsi="Cambria" w:eastAsia="Cambria" w:cs="Cambria"/>
          <w:color w:val="000000"/>
          <w:spacing w:val="0"/>
          <w:position w:val="0"/>
          <w:sz w:val="22"/>
          <w:shd w:val="clear" w:fill="auto"/>
        </w:rPr>
        <w:t>Tools</w:t>
      </w:r>
      <w:r>
        <w:rPr>
          <w:rFonts w:ascii="Calibri" w:hAnsi="Calibri" w:eastAsia="Calibri" w:cs="Calibri"/>
          <w:color w:val="000000"/>
          <w:spacing w:val="0"/>
          <w:position w:val="0"/>
          <w:sz w:val="20"/>
          <w:shd w:val="clear" w:fill="auto"/>
        </w:rPr>
        <w:tab/>
      </w:r>
      <w:r>
        <w:rPr>
          <w:rFonts w:ascii="Cambria" w:hAnsi="Cambria" w:eastAsia="Cambria" w:cs="Cambria"/>
          <w:color w:val="000000"/>
          <w:spacing w:val="0"/>
          <w:position w:val="0"/>
          <w:sz w:val="22"/>
          <w:shd w:val="clear" w:fill="auto"/>
        </w:rPr>
        <w:t xml:space="preserve">:   </w:t>
      </w:r>
      <w:r>
        <w:rPr>
          <w:rFonts w:hint="default" w:ascii="Cambria" w:hAnsi="Cambria" w:eastAsia="Cambria" w:cs="Cambria"/>
          <w:color w:val="000000"/>
          <w:spacing w:val="0"/>
          <w:position w:val="0"/>
          <w:sz w:val="22"/>
          <w:shd w:val="clear" w:fill="auto"/>
          <w:lang w:val="en-IN"/>
        </w:rPr>
        <w:t xml:space="preserve"> </w:t>
      </w:r>
      <w:r>
        <w:rPr>
          <w:rFonts w:ascii="Cambria" w:hAnsi="Cambria" w:eastAsia="Cambria" w:cs="Cambria"/>
          <w:color w:val="000000"/>
          <w:spacing w:val="0"/>
          <w:position w:val="0"/>
          <w:sz w:val="22"/>
          <w:shd w:val="clear" w:fill="auto"/>
        </w:rPr>
        <w:t xml:space="preserve">JIRA, gdb, WinSCP, Putty, Metrowerks, </w:t>
      </w:r>
    </w:p>
    <w:p w14:paraId="78BF2219">
      <w:pPr>
        <w:tabs>
          <w:tab w:val="left" w:pos="426"/>
          <w:tab w:val="left" w:pos="709"/>
          <w:tab w:val="left" w:pos="4500"/>
        </w:tabs>
        <w:spacing w:before="0" w:after="0" w:line="240" w:lineRule="auto"/>
        <w:ind w:left="426" w:right="0" w:firstLine="0"/>
        <w:jc w:val="both"/>
        <w:rPr>
          <w:rFonts w:ascii="Cambria" w:hAnsi="Cambria" w:eastAsia="Cambria" w:cs="Cambria"/>
          <w:color w:val="auto"/>
          <w:spacing w:val="0"/>
          <w:position w:val="0"/>
          <w:sz w:val="22"/>
          <w:shd w:val="clear" w:fill="auto"/>
        </w:rPr>
      </w:pPr>
      <w:r>
        <w:rPr>
          <w:rFonts w:ascii="Cambria" w:hAnsi="Cambria" w:eastAsia="Cambria" w:cs="Cambria"/>
          <w:color w:val="000000"/>
          <w:spacing w:val="0"/>
          <w:position w:val="0"/>
          <w:sz w:val="22"/>
          <w:shd w:val="clear" w:fill="auto"/>
        </w:rPr>
        <w:tab/>
      </w:r>
      <w:r>
        <w:rPr>
          <w:rFonts w:ascii="Cambria" w:hAnsi="Cambria" w:eastAsia="Cambria" w:cs="Cambria"/>
          <w:color w:val="000000"/>
          <w:spacing w:val="0"/>
          <w:position w:val="0"/>
          <w:sz w:val="22"/>
          <w:shd w:val="clear" w:fill="auto"/>
        </w:rPr>
        <w:tab/>
      </w:r>
      <w:r>
        <w:rPr>
          <w:rFonts w:ascii="Cambria" w:hAnsi="Cambria" w:eastAsia="Cambria" w:cs="Cambria"/>
          <w:color w:val="000000"/>
          <w:spacing w:val="0"/>
          <w:position w:val="0"/>
          <w:sz w:val="22"/>
          <w:shd w:val="clear" w:fill="auto"/>
        </w:rPr>
        <w:t xml:space="preserve">     </w:t>
      </w:r>
      <w:bookmarkStart w:id="0" w:name="_GoBack"/>
      <w:bookmarkEnd w:id="0"/>
      <w:r>
        <w:rPr>
          <w:rFonts w:ascii="Cambria" w:hAnsi="Cambria" w:eastAsia="Cambria" w:cs="Cambria"/>
          <w:color w:val="000000"/>
          <w:spacing w:val="0"/>
          <w:position w:val="0"/>
          <w:sz w:val="22"/>
          <w:shd w:val="clear" w:fill="auto"/>
        </w:rPr>
        <w:t>Selenium</w:t>
      </w:r>
    </w:p>
    <w:p w14:paraId="4EFE0DC0">
      <w:pPr>
        <w:spacing w:before="0" w:after="0" w:line="240" w:lineRule="auto"/>
        <w:ind w:left="720" w:right="0" w:firstLine="0"/>
        <w:jc w:val="left"/>
        <w:rPr>
          <w:rFonts w:ascii="Cambria" w:hAnsi="Cambria" w:eastAsia="Cambria" w:cs="Cambria"/>
          <w:color w:val="00000A"/>
          <w:spacing w:val="0"/>
          <w:position w:val="0"/>
          <w:sz w:val="24"/>
          <w:shd w:val="clear" w:fill="auto"/>
        </w:rPr>
      </w:pPr>
    </w:p>
    <w:p w14:paraId="74C49CC5">
      <w:pPr>
        <w:suppressAutoHyphens/>
        <w:spacing w:before="0" w:after="0" w:line="276" w:lineRule="auto"/>
        <w:ind w:left="0" w:right="0" w:firstLine="0"/>
        <w:jc w:val="both"/>
        <w:rPr>
          <w:rFonts w:ascii="Cambria" w:hAnsi="Cambria" w:eastAsia="Cambria" w:cs="Cambria"/>
          <w:b/>
          <w:color w:val="000000"/>
          <w:spacing w:val="0"/>
          <w:position w:val="0"/>
          <w:sz w:val="28"/>
          <w:shd w:val="clear" w:fill="auto"/>
        </w:rPr>
      </w:pPr>
      <w:r>
        <w:rPr>
          <w:rFonts w:ascii="Cambria" w:hAnsi="Cambria" w:eastAsia="Cambria" w:cs="Cambria"/>
          <w:b/>
          <w:color w:val="000000"/>
          <w:spacing w:val="0"/>
          <w:position w:val="0"/>
          <w:sz w:val="28"/>
          <w:shd w:val="clear" w:fill="auto"/>
        </w:rPr>
        <w:t>CERTIFICATIONS:</w:t>
      </w:r>
    </w:p>
    <w:p w14:paraId="18905A75">
      <w:pPr>
        <w:numPr>
          <w:ilvl w:val="0"/>
          <w:numId w:val="6"/>
        </w:numPr>
        <w:suppressAutoHyphens/>
        <w:spacing w:before="0" w:after="0" w:line="276" w:lineRule="auto"/>
        <w:ind w:left="720" w:right="0" w:hanging="360"/>
        <w:jc w:val="both"/>
        <w:rPr>
          <w:rFonts w:ascii="Cambria" w:hAnsi="Cambria" w:eastAsia="Cambria" w:cs="Cambria"/>
          <w:color w:val="000000"/>
          <w:spacing w:val="0"/>
          <w:position w:val="0"/>
          <w:sz w:val="24"/>
          <w:shd w:val="clear" w:fill="auto"/>
        </w:rPr>
      </w:pPr>
      <w:r>
        <w:rPr>
          <w:rFonts w:ascii="Cambria" w:hAnsi="Cambria" w:eastAsia="Cambria" w:cs="Cambria"/>
          <w:color w:val="000000"/>
          <w:spacing w:val="0"/>
          <w:position w:val="0"/>
          <w:sz w:val="24"/>
          <w:shd w:val="clear" w:fill="auto"/>
        </w:rPr>
        <w:t>Certification of Achievement in Hackathon on building Chatbot using IBM Watson in December, 2018. Conducted by SMARTBRIDGE in collaboration with IBM.</w:t>
      </w:r>
    </w:p>
    <w:p w14:paraId="30F6591A">
      <w:pPr>
        <w:tabs>
          <w:tab w:val="left" w:pos="426"/>
          <w:tab w:val="left" w:pos="709"/>
          <w:tab w:val="left" w:pos="4500"/>
        </w:tabs>
        <w:spacing w:before="0" w:after="0" w:line="240" w:lineRule="auto"/>
        <w:ind w:left="0" w:right="0" w:firstLine="0"/>
        <w:jc w:val="both"/>
        <w:rPr>
          <w:rFonts w:ascii="Cambria" w:hAnsi="Cambria" w:eastAsia="Cambria" w:cs="Cambria"/>
          <w:color w:val="auto"/>
          <w:spacing w:val="0"/>
          <w:position w:val="0"/>
          <w:sz w:val="22"/>
          <w:shd w:val="clear" w:fill="auto"/>
        </w:rPr>
      </w:pPr>
    </w:p>
    <w:p w14:paraId="5879E188">
      <w:pPr>
        <w:spacing w:before="0" w:after="0" w:line="240" w:lineRule="auto"/>
        <w:ind w:left="0" w:right="0" w:firstLine="0"/>
        <w:jc w:val="both"/>
        <w:rPr>
          <w:rFonts w:ascii="Cambria" w:hAnsi="Cambria" w:eastAsia="Cambria" w:cs="Cambria"/>
          <w:b/>
          <w:color w:val="auto"/>
          <w:spacing w:val="0"/>
          <w:position w:val="0"/>
          <w:sz w:val="22"/>
          <w:shd w:val="clear" w:fill="auto"/>
        </w:rPr>
      </w:pPr>
    </w:p>
    <w:p w14:paraId="0757F301">
      <w:pPr>
        <w:spacing w:before="240" w:after="240" w:line="240" w:lineRule="auto"/>
        <w:ind w:left="0" w:right="0" w:firstLine="0"/>
        <w:jc w:val="both"/>
        <w:rPr>
          <w:rFonts w:ascii="Cambria" w:hAnsi="Cambria" w:eastAsia="Cambria" w:cs="Cambria"/>
          <w:color w:val="auto"/>
          <w:spacing w:val="0"/>
          <w:position w:val="0"/>
          <w:sz w:val="22"/>
          <w:shd w:val="clear" w:fill="auto"/>
        </w:rPr>
      </w:pPr>
      <w:r>
        <w:rPr>
          <w:rFonts w:ascii="Cambria" w:hAnsi="Cambria" w:eastAsia="Cambria" w:cs="Cambria"/>
          <w:b/>
          <w:color w:val="auto"/>
          <w:spacing w:val="0"/>
          <w:position w:val="0"/>
          <w:sz w:val="22"/>
          <w:shd w:val="clear" w:fill="auto"/>
        </w:rPr>
        <w:t xml:space="preserve">Declaration: </w:t>
      </w:r>
      <w:r>
        <w:rPr>
          <w:rFonts w:ascii="Cambria" w:hAnsi="Cambria" w:eastAsia="Cambria" w:cs="Cambria"/>
          <w:color w:val="auto"/>
          <w:spacing w:val="0"/>
          <w:position w:val="0"/>
          <w:sz w:val="22"/>
          <w:shd w:val="clear" w:fill="auto"/>
        </w:rPr>
        <w:t>I hereby declare that the above information is true to the best of my knowledge.</w:t>
      </w:r>
    </w:p>
    <w:p w14:paraId="359DD46E">
      <w:pPr>
        <w:spacing w:before="240" w:after="240" w:line="240" w:lineRule="auto"/>
        <w:ind w:left="0" w:right="0" w:firstLine="0"/>
        <w:jc w:val="both"/>
        <w:rPr>
          <w:rFonts w:ascii="Cambria" w:hAnsi="Cambria" w:eastAsia="Cambria" w:cs="Cambria"/>
          <w:b/>
          <w:color w:val="auto"/>
          <w:spacing w:val="0"/>
          <w:position w:val="0"/>
          <w:sz w:val="22"/>
          <w:shd w:val="clear" w:fill="auto"/>
        </w:rPr>
      </w:pPr>
    </w:p>
    <w:p w14:paraId="0CE8FABE">
      <w:pPr>
        <w:spacing w:before="0" w:after="260" w:line="240" w:lineRule="auto"/>
        <w:ind w:left="0" w:right="0" w:firstLine="0"/>
        <w:jc w:val="both"/>
        <w:rPr>
          <w:rFonts w:ascii="Cambria" w:hAnsi="Cambria" w:eastAsia="Cambria" w:cs="Cambria"/>
          <w:color w:val="000000"/>
          <w:spacing w:val="0"/>
          <w:position w:val="0"/>
          <w:sz w:val="24"/>
          <w:shd w:val="clear" w:fill="auto"/>
        </w:rPr>
      </w:pPr>
      <w:r>
        <w:rPr>
          <w:rFonts w:ascii="Cambria" w:hAnsi="Cambria" w:eastAsia="Cambria" w:cs="Cambria"/>
          <w:b/>
          <w:color w:val="000000"/>
          <w:spacing w:val="0"/>
          <w:position w:val="0"/>
          <w:sz w:val="24"/>
          <w:shd w:val="clear" w:fill="auto"/>
        </w:rPr>
        <w:t xml:space="preserve"> Date:</w:t>
      </w:r>
      <w:r>
        <w:rPr>
          <w:rFonts w:ascii="Cambria" w:hAnsi="Cambria" w:eastAsia="Cambria" w:cs="Cambria"/>
          <w:b/>
          <w:color w:val="000000"/>
          <w:spacing w:val="0"/>
          <w:position w:val="0"/>
          <w:sz w:val="24"/>
          <w:shd w:val="clear" w:fill="auto"/>
        </w:rPr>
        <w:br w:type="textWrapping"/>
      </w:r>
      <w:r>
        <w:rPr>
          <w:rFonts w:ascii="Cambria" w:hAnsi="Cambria" w:eastAsia="Cambria" w:cs="Cambria"/>
          <w:b/>
          <w:color w:val="000000"/>
          <w:spacing w:val="0"/>
          <w:position w:val="0"/>
          <w:sz w:val="24"/>
          <w:shd w:val="clear" w:fill="auto"/>
        </w:rPr>
        <w:t xml:space="preserve"> Place:</w:t>
      </w:r>
      <w:r>
        <w:rPr>
          <w:rFonts w:ascii="Cambria" w:hAnsi="Cambria" w:eastAsia="Cambria" w:cs="Cambria"/>
          <w:color w:val="000000"/>
          <w:spacing w:val="0"/>
          <w:position w:val="0"/>
          <w:sz w:val="24"/>
          <w:shd w:val="clear" w:fill="auto"/>
        </w:rPr>
        <w:t xml:space="preserve"> Bangalore                                                                                                      </w:t>
      </w:r>
    </w:p>
    <w:p w14:paraId="514C14FE">
      <w:pPr>
        <w:spacing w:before="0" w:after="260" w:line="240" w:lineRule="auto"/>
        <w:ind w:left="0" w:right="0" w:firstLine="0"/>
        <w:jc w:val="right"/>
        <w:rPr>
          <w:rFonts w:ascii="Script MT Bold" w:hAnsi="Script MT Bold" w:eastAsia="Script MT Bold" w:cs="Script MT Bold"/>
          <w:color w:val="000000"/>
          <w:spacing w:val="0"/>
          <w:position w:val="0"/>
          <w:sz w:val="96"/>
          <w:shd w:val="clear" w:fill="auto"/>
        </w:rPr>
      </w:pPr>
      <w:r>
        <w:rPr>
          <w:rFonts w:ascii="Cambria" w:hAnsi="Cambria" w:eastAsia="Cambria" w:cs="Cambria"/>
          <w:b/>
          <w:color w:val="000000"/>
          <w:spacing w:val="0"/>
          <w:position w:val="0"/>
          <w:sz w:val="24"/>
          <w:shd w:val="clear" w:fill="auto"/>
        </w:rPr>
        <w:t>Ramprasad Achari K</w:t>
      </w:r>
    </w:p>
    <w:p w14:paraId="0B572ED7">
      <w:pPr>
        <w:spacing w:before="0" w:after="0" w:line="240" w:lineRule="auto"/>
        <w:ind w:left="0" w:right="0" w:firstLine="0"/>
        <w:jc w:val="left"/>
        <w:rPr>
          <w:rFonts w:ascii="Calibri" w:hAnsi="Calibri" w:eastAsia="Calibri" w:cs="Calibri"/>
          <w:color w:val="auto"/>
          <w:spacing w:val="0"/>
          <w:position w:val="0"/>
          <w:sz w:val="22"/>
          <w:shd w:val="clear" w:fill="auto"/>
        </w:rPr>
      </w:pPr>
    </w:p>
    <w:p w14:paraId="0A0565A6">
      <w:pPr>
        <w:spacing w:before="0" w:after="0" w:line="240" w:lineRule="auto"/>
        <w:ind w:left="0" w:right="0" w:firstLine="0"/>
        <w:jc w:val="left"/>
        <w:rPr>
          <w:rFonts w:ascii="Calibri" w:hAnsi="Calibri" w:eastAsia="Calibri" w:cs="Calibri"/>
          <w:color w:val="auto"/>
          <w:spacing w:val="0"/>
          <w:position w:val="0"/>
          <w:sz w:val="22"/>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Script MT Bold">
    <w:panose1 w:val="030406020406070809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lvl>
  </w:abstractNum>
  <w:abstractNum w:abstractNumId="1">
    <w:nsid w:val="BF205925"/>
    <w:multiLevelType w:val="singleLevel"/>
    <w:tmpl w:val="BF205925"/>
    <w:lvl w:ilvl="0" w:tentative="0">
      <w:start w:val="1"/>
      <w:numFmt w:val="bullet"/>
      <w:lvlText w:val="•"/>
      <w:lvlJc w:val="left"/>
    </w:lvl>
  </w:abstractNum>
  <w:abstractNum w:abstractNumId="2">
    <w:nsid w:val="CF092B84"/>
    <w:multiLevelType w:val="singleLevel"/>
    <w:tmpl w:val="CF092B84"/>
    <w:lvl w:ilvl="0" w:tentative="0">
      <w:start w:val="1"/>
      <w:numFmt w:val="bullet"/>
      <w:lvlText w:val="•"/>
      <w:lvlJc w:val="left"/>
    </w:lvl>
  </w:abstractNum>
  <w:abstractNum w:abstractNumId="3">
    <w:nsid w:val="0053208E"/>
    <w:multiLevelType w:val="singleLevel"/>
    <w:tmpl w:val="0053208E"/>
    <w:lvl w:ilvl="0" w:tentative="0">
      <w:start w:val="1"/>
      <w:numFmt w:val="bullet"/>
      <w:lvlText w:val="•"/>
      <w:lvlJc w:val="left"/>
    </w:lvl>
  </w:abstractNum>
  <w:abstractNum w:abstractNumId="4">
    <w:nsid w:val="03D62ECE"/>
    <w:multiLevelType w:val="singleLevel"/>
    <w:tmpl w:val="03D62ECE"/>
    <w:lvl w:ilvl="0" w:tentative="0">
      <w:start w:val="1"/>
      <w:numFmt w:val="bullet"/>
      <w:lvlText w:val="•"/>
      <w:lvlJc w:val="left"/>
    </w:lvl>
  </w:abstractNum>
  <w:abstractNum w:abstractNumId="5">
    <w:nsid w:val="59ADCABA"/>
    <w:multiLevelType w:val="singleLevel"/>
    <w:tmpl w:val="59ADCABA"/>
    <w:lvl w:ilvl="0" w:tentative="0">
      <w:start w:val="1"/>
      <w:numFmt w:val="bullet"/>
      <w:lvlText w:val="•"/>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splitPgBreakAndParaMark/>
    <w:compatSetting w:name="compatibilityMode" w:uri="http://schemas.microsoft.com/office/word" w:val="12"/>
  </w:compat>
  <w:rsids>
    <w:rsidRoot w:val="00000000"/>
    <w:rsid w:val="305B59A9"/>
    <w:rsid w:val="41F35EE6"/>
    <w:rsid w:val="42322FD4"/>
    <w:rsid w:val="689524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6</TotalTime>
  <ScaleCrop>false</ScaleCrop>
  <LinksUpToDate>false</LinksUpToDate>
  <Application>WPS Office_12.2.0.18911_F1E327BC-269C-435d-A152-05C5408002CA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2024-10-14T06:37:00Z</dcterms:created>
  <dc:creator>mohan</dc:creator>
  <cp:lastModifiedBy>Mohanchandu Achari</cp:lastModifiedBy>
  <dcterms:modified xsi:type="dcterms:W3CDTF">2024-11-30T03:32:37Z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FFF26D95CC914598B21662E0D1C262A6_12</vt:lpwstr>
  </property>
</Properties>
</file>